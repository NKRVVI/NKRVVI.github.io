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D132B">
      <w:pPr>
        <w:pStyle w:val="36"/>
      </w:pPr>
      <w:r>
        <w:t>Narendran Karthikeyan — Portfolio Site Content</w:t>
      </w:r>
    </w:p>
    <w:p w14:paraId="67AE8EB4">
      <w:r>
        <w:br w:type="page"/>
      </w:r>
    </w:p>
    <w:p w14:paraId="1AE1584B">
      <w:pPr>
        <w:shd w:val="clear" w:fill="2D3A4A"/>
        <w:spacing w:after="40"/>
      </w:pPr>
      <w:r>
        <w:rPr>
          <w:b/>
          <w:color w:val="FFFFFF"/>
          <w:sz w:val="20"/>
        </w:rPr>
        <w:t>PAGE: Home</w:t>
      </w:r>
    </w:p>
    <w:p w14:paraId="5A45EF5D">
      <w:r>
        <w:rPr>
          <w:i/>
          <w:color w:val="606060"/>
          <w:sz w:val="17"/>
        </w:rPr>
        <w:t>index.html</w:t>
      </w:r>
    </w:p>
    <w:p w14:paraId="7DB961D7">
      <w:r>
        <w:rPr>
          <w:b/>
          <w:color w:val="0E7C66"/>
          <w:sz w:val="18"/>
        </w:rPr>
        <w:t>Game Programmer</w:t>
      </w:r>
    </w:p>
    <w:p w14:paraId="0E6705E7">
      <w:pPr>
        <w:pStyle w:val="3"/>
      </w:pPr>
      <w:r>
        <w:t>Narendran Karthikeyan</w:t>
      </w:r>
    </w:p>
    <w:p w14:paraId="569A2448">
      <w:r>
        <w:rPr>
          <w:b w:val="0"/>
          <w:i/>
          <w:color w:val="606060"/>
          <w:sz w:val="22"/>
        </w:rPr>
        <w:t>Gameplay Systems · Tools &amp; Engine Programming</w:t>
      </w:r>
    </w:p>
    <w:p w14:paraId="20AED041">
      <w:r>
        <w:rPr>
          <w:b w:val="0"/>
          <w:i w:val="0"/>
        </w:rPr>
        <w:t xml:space="preserve"> I'm a gameplay systems programmer working in Unreal Engine and C++</w:t>
      </w:r>
      <w:r>
        <w:rPr>
          <w:rFonts w:hint="default"/>
          <w:b w:val="0"/>
          <w:i w:val="0"/>
          <w:lang w:val="en-US"/>
        </w:rPr>
        <w:t>, specifically</w:t>
      </w:r>
      <w:r>
        <w:rPr>
          <w:b w:val="0"/>
          <w:i w:val="0"/>
        </w:rPr>
        <w:t xml:space="preserve"> AI (behavior trees, EQS, State Tree), combat systems, and procedural generation, from professional RTS campaigns to solo-built shooters.</w:t>
      </w:r>
    </w:p>
    <w:p w14:paraId="0AD9D215">
      <w:r>
        <w:rPr>
          <w:b/>
          <w:sz w:val="19"/>
        </w:rPr>
        <w:t xml:space="preserve">Contact: </w:t>
      </w:r>
      <w:r>
        <w:rPr>
          <w:i/>
          <w:color w:val="606060"/>
          <w:sz w:val="19"/>
        </w:rPr>
        <w:t>GitHub — https://github.com/NKRVVI | itch.io — https://nkrvvi.itch.io | LinkedIn — https://www.linkedin.com/in/narendran-karthikeyan-16211995/ | narendrankarthikeyan6@gmail.com</w:t>
      </w:r>
    </w:p>
    <w:p w14:paraId="32287C21">
      <w:pPr>
        <w:pStyle w:val="4"/>
      </w:pPr>
      <w:r>
        <w:t>Professional Work</w:t>
      </w:r>
    </w:p>
    <w:p w14:paraId="79FDCA80">
      <w:r>
        <w:rPr>
          <w:i/>
          <w:color w:val="606060"/>
          <w:sz w:val="19"/>
        </w:rPr>
        <w:t>Studio &amp; contract projects</w:t>
      </w:r>
    </w:p>
    <w:p w14:paraId="1DB635FD">
      <w:pPr>
        <w:pStyle w:val="5"/>
      </w:pPr>
      <w:r>
        <w:t>Project Greenleaf</w:t>
      </w:r>
    </w:p>
    <w:p w14:paraId="4D232F7B">
      <w:r>
        <w:rPr>
          <w:i/>
          <w:color w:val="606060"/>
          <w:sz w:val="18"/>
        </w:rPr>
        <w:t>2025–2026</w:t>
      </w:r>
    </w:p>
    <w:p w14:paraId="1EE89F28">
      <w:r>
        <w:rPr>
          <w:b w:val="0"/>
          <w:i/>
          <w:sz w:val="20"/>
        </w:rPr>
        <w:t>Nytwolf Games · Senior Programmer</w:t>
      </w:r>
    </w:p>
    <w:p w14:paraId="43BFDBFB">
      <w:r>
        <w:rPr>
          <w:b w:val="0"/>
          <w:i w:val="0"/>
        </w:rPr>
        <w:t xml:space="preserve"> An RTS grand-strategy</w:t>
      </w:r>
      <w:r>
        <w:rPr>
          <w:rFonts w:hint="default"/>
          <w:b w:val="0"/>
          <w:i w:val="0"/>
          <w:lang w:val="en-US"/>
        </w:rPr>
        <w:t xml:space="preserve"> : </w:t>
      </w:r>
      <w:r>
        <w:rPr>
          <w:b w:val="0"/>
          <w:i w:val="0"/>
        </w:rPr>
        <w:t xml:space="preserve">a hex-map campaign </w:t>
      </w:r>
      <w:r>
        <w:rPr>
          <w:rFonts w:hint="default"/>
          <w:b w:val="0"/>
          <w:i w:val="0"/>
          <w:lang w:val="en-US"/>
        </w:rPr>
        <w:t xml:space="preserve">map with </w:t>
      </w:r>
      <w:r>
        <w:rPr>
          <w:b w:val="0"/>
          <w:i w:val="0"/>
        </w:rPr>
        <w:t>factions, diplomacy, settlements</w:t>
      </w:r>
      <w:r>
        <w:rPr>
          <w:rFonts w:hint="default"/>
          <w:b w:val="0"/>
          <w:i w:val="0"/>
          <w:lang w:val="en-US"/>
        </w:rPr>
        <w:t xml:space="preserve"> and </w:t>
      </w:r>
      <w:r>
        <w:rPr>
          <w:b w:val="0"/>
          <w:i w:val="0"/>
        </w:rPr>
        <w:t>research</w:t>
      </w:r>
      <w:r>
        <w:rPr>
          <w:rFonts w:hint="default"/>
          <w:b w:val="0"/>
          <w:i w:val="0"/>
          <w:lang w:val="en-US"/>
        </w:rPr>
        <w:t xml:space="preserve"> along with </w:t>
      </w:r>
      <w:r>
        <w:rPr>
          <w:b w:val="0"/>
          <w:i w:val="0"/>
        </w:rPr>
        <w:t xml:space="preserve">large-scale real-time battles (squads, siege warfare, mass-unit simulation). </w:t>
      </w:r>
      <w:r>
        <w:rPr>
          <w:rFonts w:hint="default"/>
          <w:b w:val="0"/>
          <w:i w:val="0"/>
          <w:lang w:val="en-US"/>
        </w:rPr>
        <w:t>I b</w:t>
      </w:r>
      <w:r>
        <w:rPr>
          <w:b w:val="0"/>
          <w:i w:val="0"/>
        </w:rPr>
        <w:t>uilt</w:t>
      </w:r>
      <w:r>
        <w:rPr>
          <w:rFonts w:hint="default"/>
          <w:b w:val="0"/>
          <w:i w:val="0"/>
          <w:lang w:val="en-US"/>
        </w:rPr>
        <w:t xml:space="preserve"> </w:t>
      </w:r>
      <w:r>
        <w:rPr>
          <w:b w:val="0"/>
          <w:i w:val="0"/>
        </w:rPr>
        <w:t xml:space="preserve">the </w:t>
      </w:r>
      <w:r>
        <w:rPr>
          <w:rFonts w:hint="default"/>
          <w:b w:val="0"/>
          <w:i w:val="0"/>
          <w:lang w:val="en-US"/>
        </w:rPr>
        <w:t>battle</w:t>
      </w:r>
      <w:r>
        <w:rPr>
          <w:b w:val="0"/>
          <w:i w:val="0"/>
        </w:rPr>
        <w:t xml:space="preserve">'s core systems end-to-end: </w:t>
      </w:r>
      <w:r>
        <w:rPr>
          <w:rFonts w:hint="default"/>
          <w:b w:val="0"/>
          <w:i w:val="0"/>
          <w:lang w:val="en-US"/>
        </w:rPr>
        <w:t>squad abilities, enemy AI</w:t>
      </w:r>
      <w:r>
        <w:rPr>
          <w:b w:val="0"/>
          <w:i w:val="0"/>
        </w:rPr>
        <w:t xml:space="preserve">, UI architecture, and performance profiling. </w:t>
      </w:r>
    </w:p>
    <w:p w14:paraId="7B3E628B">
      <w:r>
        <w:rPr>
          <w:b/>
          <w:sz w:val="19"/>
        </w:rPr>
        <w:t xml:space="preserve">Tags: </w:t>
      </w:r>
      <w:r>
        <w:rPr>
          <w:i/>
          <w:color w:val="606060"/>
          <w:sz w:val="19"/>
        </w:rPr>
        <w:t>Unreal Engine 5 | C++ | RTS | Campaign AI | Systems Design</w:t>
      </w:r>
    </w:p>
    <w:p w14:paraId="7C15188D">
      <w:r>
        <w:rPr>
          <w:b/>
          <w:sz w:val="19"/>
        </w:rPr>
        <w:t xml:space="preserve">Links: </w:t>
      </w:r>
      <w:r>
        <w:rPr>
          <w:i/>
          <w:color w:val="606060"/>
          <w:sz w:val="19"/>
        </w:rPr>
        <w:t>Systems case study — case-study-greenleaf.html</w:t>
      </w:r>
    </w:p>
    <w:p w14:paraId="189D8A1B">
      <w:r>
        <w:rPr>
          <w:i/>
          <w:color w:val="606060"/>
          <w:sz w:val="18"/>
        </w:rPr>
        <w:t>[image: Indian Special Forces — S★F Tactical Ops game icon]</w:t>
      </w:r>
    </w:p>
    <w:p w14:paraId="0C227100">
      <w:pPr>
        <w:pStyle w:val="5"/>
      </w:pPr>
      <w:r>
        <w:t>Indian Special Forces</w:t>
      </w:r>
    </w:p>
    <w:p w14:paraId="7DD4C6DD">
      <w:r>
        <w:rPr>
          <w:i/>
          <w:color w:val="606060"/>
          <w:sz w:val="18"/>
        </w:rPr>
        <w:t>2024–2025</w:t>
      </w:r>
    </w:p>
    <w:p w14:paraId="6BA8EDE5">
      <w:r>
        <w:rPr>
          <w:b w:val="0"/>
          <w:i/>
          <w:sz w:val="20"/>
        </w:rPr>
        <w:t>Neosphere Interactive · Solo Developer</w:t>
      </w:r>
    </w:p>
    <w:p w14:paraId="2C3D393E">
      <w:r>
        <w:rPr>
          <w:b w:val="0"/>
          <w:i w:val="0"/>
        </w:rPr>
        <w:t xml:space="preserve"> A top-down tactical squad shooter </w:t>
      </w:r>
      <w:r>
        <w:rPr>
          <w:rFonts w:hint="default"/>
          <w:b w:val="0"/>
          <w:i w:val="0"/>
          <w:lang w:val="en-US"/>
        </w:rPr>
        <w:t xml:space="preserve">with </w:t>
      </w:r>
      <w:r>
        <w:rPr>
          <w:b w:val="0"/>
          <w:i w:val="0"/>
        </w:rPr>
        <w:t xml:space="preserve">vision-cone/fog-of-war stealth, cover-based enemy AI (EQS), a full weapons system (hitscan &amp; projectile guns, grenades, rockets, melee), vehicles, and mission objectives. Designed and built solo, end-to-end in C++. </w:t>
      </w:r>
    </w:p>
    <w:p w14:paraId="74B15A12">
      <w:r>
        <w:rPr>
          <w:b/>
          <w:sz w:val="19"/>
        </w:rPr>
        <w:t xml:space="preserve">Tags: </w:t>
      </w:r>
      <w:r>
        <w:rPr>
          <w:i/>
          <w:color w:val="606060"/>
          <w:sz w:val="19"/>
        </w:rPr>
        <w:t>Unreal Engine 5 | C++ | AI / EQS | Tactical | Solo Dev</w:t>
      </w:r>
    </w:p>
    <w:p w14:paraId="429771FF">
      <w:r>
        <w:rPr>
          <w:b/>
          <w:sz w:val="19"/>
        </w:rPr>
        <w:t xml:space="preserve">Links: </w:t>
      </w:r>
      <w:r>
        <w:rPr>
          <w:i/>
          <w:color w:val="606060"/>
          <w:sz w:val="19"/>
        </w:rPr>
        <w:t>Systems case study — case-study-isf.html</w:t>
      </w:r>
    </w:p>
    <w:p w14:paraId="4C3F45E4">
      <w:pPr>
        <w:pStyle w:val="4"/>
      </w:pPr>
      <w:r>
        <w:t>Personal Projects</w:t>
      </w:r>
    </w:p>
    <w:p w14:paraId="73037822">
      <w:r>
        <w:rPr>
          <w:i/>
          <w:color w:val="606060"/>
          <w:sz w:val="19"/>
        </w:rPr>
        <w:t>Solo builds &amp; studies</w:t>
      </w:r>
    </w:p>
    <w:p w14:paraId="49DE8CF0">
      <w:r>
        <w:rPr>
          <w:i/>
          <w:color w:val="606060"/>
          <w:sz w:val="18"/>
        </w:rPr>
        <w:t>[image: Shimura Duel — two fighters clashing katanas mid-duel]</w:t>
      </w:r>
    </w:p>
    <w:p w14:paraId="45DD66E7">
      <w:pPr>
        <w:pStyle w:val="5"/>
      </w:pPr>
      <w:r>
        <w:t>Shimura Duel</w:t>
      </w:r>
    </w:p>
    <w:p w14:paraId="2F11DA50">
      <w:r>
        <w:rPr>
          <w:i/>
          <w:color w:val="606060"/>
          <w:sz w:val="18"/>
        </w:rPr>
        <w:t>2025</w:t>
      </w:r>
    </w:p>
    <w:p w14:paraId="3CAFA4E0">
      <w:r>
        <w:rPr>
          <w:b w:val="0"/>
          <w:i/>
          <w:sz w:val="20"/>
        </w:rPr>
        <w:t>Personal Project · Solo</w:t>
      </w:r>
    </w:p>
    <w:p w14:paraId="1EF621D9">
      <w:r>
        <w:rPr>
          <w:b w:val="0"/>
          <w:i w:val="0"/>
        </w:rPr>
        <w:t xml:space="preserve"> A</w:t>
      </w:r>
      <w:r>
        <w:rPr>
          <w:rFonts w:hint="default"/>
          <w:b w:val="0"/>
          <w:i w:val="0"/>
          <w:lang w:val="en-US"/>
        </w:rPr>
        <w:t xml:space="preserve"> 1 week challenge to replicate </w:t>
      </w:r>
      <w:r>
        <w:rPr>
          <w:b w:val="0"/>
          <w:i w:val="0"/>
        </w:rPr>
        <w:t xml:space="preserve">the Lord Shimura duel from </w:t>
      </w:r>
      <w:r>
        <w:rPr>
          <w:b w:val="0"/>
          <w:i/>
        </w:rPr>
        <w:t>Ghost of Tsushima</w:t>
      </w:r>
      <w:r>
        <w:rPr>
          <w:b w:val="0"/>
          <w:i w:val="0"/>
        </w:rPr>
        <w:t xml:space="preserve"> in Unreal — attack/block/dodge/parry with posture, unblockable stances, and a boss that runs on a Gameplay State Tree and reads how aggressively you play to time its counter-parries. A study in melee feel and reactive boss AI. </w:t>
      </w:r>
    </w:p>
    <w:p w14:paraId="0C39BB43">
      <w:r>
        <w:rPr>
          <w:b/>
          <w:sz w:val="19"/>
        </w:rPr>
        <w:t xml:space="preserve">Tags: </w:t>
      </w:r>
      <w:r>
        <w:rPr>
          <w:i/>
          <w:color w:val="606060"/>
          <w:sz w:val="19"/>
        </w:rPr>
        <w:t>Unreal Engine 5.5 | C++ | Melee Combat | Boss AI | State Tree | Solo Dev</w:t>
      </w:r>
    </w:p>
    <w:p w14:paraId="73A0AA24">
      <w:r>
        <w:rPr>
          <w:b/>
          <w:sz w:val="19"/>
        </w:rPr>
        <w:t xml:space="preserve">Links: </w:t>
      </w:r>
      <w:r>
        <w:rPr>
          <w:i/>
          <w:color w:val="606060"/>
          <w:sz w:val="19"/>
        </w:rPr>
        <w:t>Systems case study — case-study-shimuraduel.html | Source — https://github.com/NKRVVI/ShimuraDuel | Play on itch.io — https://nkrvvi.itch.io/ghost-of-tsushima-duel</w:t>
      </w:r>
    </w:p>
    <w:p w14:paraId="53078657">
      <w:r>
        <w:rPr>
          <w:i/>
          <w:color w:val="606060"/>
          <w:sz w:val="18"/>
        </w:rPr>
        <w:t>[image: Capsule Shooter — a procedurally generated arena, coral-to-teal palette, player capsule firing at enemies]</w:t>
      </w:r>
    </w:p>
    <w:p w14:paraId="473E0481">
      <w:pPr>
        <w:pStyle w:val="5"/>
      </w:pPr>
      <w:r>
        <w:t>Capsule Shooter</w:t>
      </w:r>
    </w:p>
    <w:p w14:paraId="18068ECF">
      <w:r>
        <w:rPr>
          <w:i/>
          <w:color w:val="606060"/>
          <w:sz w:val="18"/>
        </w:rPr>
        <w:t>2024</w:t>
      </w:r>
    </w:p>
    <w:p w14:paraId="4DF564B0">
      <w:r>
        <w:rPr>
          <w:b w:val="0"/>
          <w:i/>
          <w:sz w:val="20"/>
        </w:rPr>
        <w:t>Personal Project · Solo</w:t>
      </w:r>
    </w:p>
    <w:p w14:paraId="17F33EC2">
      <w:r>
        <w:rPr>
          <w:b w:val="0"/>
          <w:i w:val="0"/>
        </w:rPr>
        <w:t xml:space="preserve"> A top-down wave shooter where every arena is procedurally generated from a tile grid </w:t>
      </w:r>
      <w:r>
        <w:rPr>
          <w:rFonts w:hint="default"/>
          <w:b w:val="0"/>
          <w:i w:val="0"/>
          <w:lang w:val="en-US"/>
        </w:rPr>
        <w:t xml:space="preserve">- </w:t>
      </w:r>
      <w:r>
        <w:rPr>
          <w:b w:val="0"/>
          <w:i w:val="0"/>
        </w:rPr>
        <w:t xml:space="preserve">with a flood-fill check that guarantees the map is never sealed off </w:t>
      </w:r>
      <w:r>
        <w:rPr>
          <w:rFonts w:hint="default"/>
          <w:b w:val="0"/>
          <w:i w:val="0"/>
          <w:lang w:val="en-US"/>
        </w:rPr>
        <w:t>-</w:t>
      </w:r>
      <w:r>
        <w:rPr>
          <w:b w:val="0"/>
          <w:i w:val="0"/>
        </w:rPr>
        <w:t xml:space="preserve"> plus an anti-camping spawn director and delegate-decoupled game flow across the map generator, spawn manager, game mode and HUD. </w:t>
      </w:r>
    </w:p>
    <w:p w14:paraId="340D1E77">
      <w:r>
        <w:rPr>
          <w:b/>
          <w:sz w:val="19"/>
        </w:rPr>
        <w:t xml:space="preserve">Tags: </w:t>
      </w:r>
      <w:r>
        <w:rPr>
          <w:i/>
          <w:color w:val="606060"/>
          <w:sz w:val="19"/>
        </w:rPr>
        <w:t>Unreal Engine 5 | C++ | Procedural Generation | Behavior Trees | Wave Shooter | Solo Dev</w:t>
      </w:r>
    </w:p>
    <w:p w14:paraId="4E5BC3A9">
      <w:r>
        <w:rPr>
          <w:b/>
          <w:sz w:val="19"/>
        </w:rPr>
        <w:t xml:space="preserve">Links: </w:t>
      </w:r>
      <w:r>
        <w:rPr>
          <w:i/>
          <w:color w:val="606060"/>
          <w:sz w:val="19"/>
        </w:rPr>
        <w:t>Systems case study — case-study-capsuleshooter.html | Source — https://github.com/NKRVVI/CapsuleShooter | Play on itch.io — https://nkrvvi.itch.io/capsule-shooter</w:t>
      </w:r>
    </w:p>
    <w:p w14:paraId="4010A07D">
      <w:r>
        <w:rPr>
          <w:i/>
          <w:color w:val="606060"/>
          <w:sz w:val="18"/>
        </w:rPr>
        <w:t>[image: Combat System — player character mid-swing with a warhammer overhead]</w:t>
      </w:r>
    </w:p>
    <w:p w14:paraId="0928298B">
      <w:pPr>
        <w:pStyle w:val="5"/>
      </w:pPr>
      <w:r>
        <w:t>Combat System</w:t>
      </w:r>
    </w:p>
    <w:p w14:paraId="5B20FF90">
      <w:r>
        <w:rPr>
          <w:i/>
          <w:color w:val="606060"/>
          <w:sz w:val="18"/>
        </w:rPr>
        <w:t>2024</w:t>
      </w:r>
    </w:p>
    <w:p w14:paraId="2BC2E7A8">
      <w:r>
        <w:rPr>
          <w:b w:val="0"/>
          <w:i/>
          <w:sz w:val="20"/>
        </w:rPr>
        <w:t>Personal Project · Solo</w:t>
      </w:r>
    </w:p>
    <w:p w14:paraId="62A4C6A0">
      <w:r>
        <w:rPr>
          <w:b w:val="0"/>
          <w:i w:val="0"/>
        </w:rPr>
        <w:t xml:space="preserve"> </w:t>
      </w:r>
      <w:r>
        <w:rPr>
          <w:rFonts w:hint="default"/>
          <w:b w:val="0"/>
          <w:i w:val="0"/>
          <w:lang w:val="en-US"/>
        </w:rPr>
        <w:t>My first Unreal Engine project. A</w:t>
      </w:r>
      <w:r>
        <w:rPr>
          <w:b w:val="0"/>
          <w:i w:val="0"/>
        </w:rPr>
        <w:t xml:space="preserve"> C++-only sandbox for third-person souls-like melee — a shared combat base for player and AI, directional hit reactions, an enemy state machine with range hysteresis, group aggro through a shared commander, and motion-warped attacks </w:t>
      </w:r>
      <w:r>
        <w:rPr>
          <w:rFonts w:hint="default"/>
          <w:b w:val="0"/>
          <w:i w:val="0"/>
          <w:lang w:val="en-US"/>
        </w:rPr>
        <w:t>for hitting the target</w:t>
      </w:r>
      <w:r>
        <w:rPr>
          <w:b w:val="0"/>
          <w:i w:val="0"/>
        </w:rPr>
        <w:t>.</w:t>
      </w:r>
    </w:p>
    <w:p w14:paraId="6C5FF3C6">
      <w:r>
        <w:rPr>
          <w:b/>
          <w:sz w:val="19"/>
        </w:rPr>
        <w:t xml:space="preserve">Tags: </w:t>
      </w:r>
      <w:r>
        <w:rPr>
          <w:i/>
          <w:color w:val="606060"/>
          <w:sz w:val="19"/>
        </w:rPr>
        <w:t>Unreal Engine 5 | C++ | Melee Combat | Enemy AI | Motion Warping | Solo Dev</w:t>
      </w:r>
    </w:p>
    <w:p w14:paraId="5C3B77F5">
      <w:r>
        <w:rPr>
          <w:b/>
          <w:sz w:val="19"/>
        </w:rPr>
        <w:t xml:space="preserve">Links: </w:t>
      </w:r>
      <w:r>
        <w:rPr>
          <w:i/>
          <w:color w:val="606060"/>
          <w:sz w:val="19"/>
        </w:rPr>
        <w:t>Systems case study — case-study-combatsystem.html | Source — https://github.com/NKRVVI/CombatSystem | Play on itch.io — https://nkrvvi.itch.io/combat-system</w:t>
      </w:r>
    </w:p>
    <w:p w14:paraId="72A9204D">
      <w:pPr>
        <w:pStyle w:val="4"/>
      </w:pPr>
      <w:r>
        <w:t>Let's talk</w:t>
      </w:r>
    </w:p>
    <w:p w14:paraId="4D28D2B4">
      <w:r>
        <w:rPr>
          <w:b w:val="0"/>
          <w:i w:val="0"/>
        </w:rPr>
        <w:t>Open to opportunities and always happy to chat about gameplay systems, tools, or engine work.</w:t>
      </w:r>
    </w:p>
    <w:p w14:paraId="6823C3FF">
      <w:r>
        <w:rPr>
          <w:b/>
          <w:sz w:val="19"/>
        </w:rPr>
        <w:t xml:space="preserve">Contact: </w:t>
      </w:r>
      <w:r>
        <w:rPr>
          <w:i/>
          <w:color w:val="606060"/>
          <w:sz w:val="19"/>
        </w:rPr>
        <w:t>GitHub — https://github.com/NKRVVI | itch.io — https://nkrvvi.itch.io | LinkedIn — https://www.linkedin.com/in/narendran-karthikeyan-16211995/ | narendrankarthikeyan6@gmail.com</w:t>
      </w:r>
    </w:p>
    <w:p w14:paraId="1C245F92">
      <w:r>
        <w:br w:type="page"/>
      </w:r>
    </w:p>
    <w:p w14:paraId="76F19011">
      <w:pPr>
        <w:shd w:val="clear" w:fill="2D3A4A"/>
        <w:spacing w:after="40"/>
      </w:pPr>
      <w:r>
        <w:rPr>
          <w:b/>
          <w:color w:val="FFFFFF"/>
          <w:sz w:val="20"/>
        </w:rPr>
        <w:t>PAGE: Case Study: Project Greenleaf</w:t>
      </w:r>
    </w:p>
    <w:p w14:paraId="37C69B3C">
      <w:r>
        <w:rPr>
          <w:i/>
          <w:color w:val="606060"/>
          <w:sz w:val="17"/>
        </w:rPr>
        <w:t>case-study-greenleaf.html</w:t>
      </w:r>
    </w:p>
    <w:p w14:paraId="28F8078B">
      <w:r>
        <w:rPr>
          <w:b/>
          <w:color w:val="0E7C66"/>
          <w:sz w:val="18"/>
        </w:rPr>
        <w:t>Case Study</w:t>
      </w:r>
    </w:p>
    <w:p w14:paraId="05459731">
      <w:pPr>
        <w:pStyle w:val="3"/>
      </w:pPr>
      <w:r>
        <w:t>Project Greenleaf</w:t>
      </w:r>
    </w:p>
    <w:p w14:paraId="74042C39">
      <w:r>
        <w:rPr>
          <w:b w:val="0"/>
          <w:i/>
          <w:color w:val="606060"/>
          <w:sz w:val="22"/>
        </w:rPr>
        <w:t>Designing the systems behind an RTS</w:t>
      </w:r>
      <w:r>
        <w:rPr>
          <w:rFonts w:hint="default"/>
          <w:b w:val="0"/>
          <w:i/>
          <w:color w:val="606060"/>
          <w:sz w:val="22"/>
          <w:lang w:val="en-IN"/>
        </w:rPr>
        <w:t xml:space="preserve"> </w:t>
      </w:r>
      <w:r>
        <w:rPr>
          <w:b w:val="0"/>
          <w:i/>
          <w:color w:val="606060"/>
          <w:sz w:val="22"/>
        </w:rPr>
        <w:t>grand-strategy</w:t>
      </w:r>
      <w:r>
        <w:rPr>
          <w:rFonts w:hint="default"/>
          <w:b w:val="0"/>
          <w:i/>
          <w:color w:val="606060"/>
          <w:sz w:val="22"/>
          <w:lang w:val="en-IN"/>
        </w:rPr>
        <w:t xml:space="preserve"> game</w:t>
      </w:r>
      <w:r>
        <w:rPr>
          <w:b w:val="0"/>
          <w:i/>
          <w:color w:val="606060"/>
          <w:sz w:val="22"/>
        </w:rPr>
        <w:t>— squads, campaigns, and everything between.</w:t>
      </w:r>
    </w:p>
    <w:p w14:paraId="37CD9FC9">
      <w:r>
        <w:rPr>
          <w:b/>
          <w:sz w:val="19"/>
        </w:rPr>
        <w:t xml:space="preserve">Tags: </w:t>
      </w:r>
      <w:r>
        <w:rPr>
          <w:i/>
          <w:color w:val="606060"/>
          <w:sz w:val="19"/>
        </w:rPr>
        <w:t>Unreal Engine 5.7 | C++ | Senior Programmer | Nytwolf Games</w:t>
      </w:r>
    </w:p>
    <w:p w14:paraId="156AD799">
      <w:r>
        <w:rPr>
          <w:b w:val="0"/>
          <w:i/>
          <w:sz w:val="21"/>
        </w:rPr>
        <w:t xml:space="preserve">Greenleaf has a hex-map campaign </w:t>
      </w:r>
      <w:r>
        <w:rPr>
          <w:rFonts w:hint="default"/>
          <w:b w:val="0"/>
          <w:i/>
          <w:sz w:val="21"/>
          <w:lang w:val="en-IN"/>
        </w:rPr>
        <w:t>with factions fighting and allying with each other and a battle layer where battles between factions can be played by controlling the squads and their actions</w:t>
      </w:r>
      <w:r>
        <w:rPr>
          <w:b w:val="0"/>
          <w:i/>
          <w:sz w:val="21"/>
        </w:rPr>
        <w:t xml:space="preserve">. </w:t>
      </w:r>
    </w:p>
    <w:p w14:paraId="1B6A2F12">
      <w:r>
        <w:rPr>
          <w:b/>
          <w:color w:val="0E7C66"/>
          <w:sz w:val="19"/>
        </w:rPr>
        <w:t>01 / Squad Ability System</w:t>
      </w:r>
    </w:p>
    <w:p w14:paraId="1032488E">
      <w:pPr>
        <w:pStyle w:val="4"/>
      </w:pPr>
      <w:r>
        <w:t>A purpose-built command queue, not GAS adapted to a squad</w:t>
      </w:r>
    </w:p>
    <w:p w14:paraId="64BD20C5">
      <w:r>
        <w:rPr>
          <w:b/>
          <w:color w:val="C03030"/>
          <w:sz w:val="18"/>
        </w:rPr>
        <w:t>THE PROBLEM</w:t>
      </w:r>
    </w:p>
    <w:p w14:paraId="10292898">
      <w:r>
        <w:rPr>
          <w:b w:val="0"/>
          <w:i w:val="0"/>
        </w:rPr>
        <w:t xml:space="preserve"> Unreal's Gameplay Ability System is built for character-scale abilities — one actor, one ability activating, costs deducted from an attribute set, a cooldown timer ticking down. An RTS squad command is structurally different. A player right-click must preempt an ongoing autonomous AI decision without argument. A mid-climb wall traversal must be non-interruptible — the squad cannot be redirected while soldiers are halfway up a wall segment. A "move to position" order may silently require three sequential legs — path to the wall, climb it, path the other side — but the player sees only "moving." GAS has no model for command source priority, non-interruptible traversal phases, or a chained multi-leg order that reads as a single command to every caller. </w:t>
      </w:r>
      <w:bookmarkStart w:id="0" w:name="_GoBack"/>
      <w:bookmarkEnd w:id="0"/>
    </w:p>
    <w:p w14:paraId="5F563281">
      <w:r>
        <w:rPr>
          <w:b/>
          <w:color w:val="0E7C66"/>
          <w:sz w:val="18"/>
        </w:rPr>
        <w:t>THE DECISION</w:t>
      </w:r>
    </w:p>
    <w:p w14:paraId="09127E6F">
      <w:r>
        <w:rPr>
          <w:b/>
          <w:i w:val="0"/>
        </w:rPr>
        <w:t>Pooling and reset.</w:t>
      </w:r>
    </w:p>
    <w:p w14:paraId="695A85D5">
      <w:r>
        <w:rPr>
          <w:b w:val="0"/>
          <w:i w:val="0"/>
        </w:rPr>
        <w:t xml:space="preserve"> One ability instance is allocated per ability type per squad and never destroyed. Between uses, the instance is wiped back to its default state by copying every reflected property from the class archetype in-place — a full reset without a heap allocation. The owning squad reference and cached game mode are excluded from this wipe and stay bound for the lifetime of the pool entry. </w:t>
      </w:r>
    </w:p>
    <w:p w14:paraId="57F42DB8">
      <w:r>
        <w:rPr>
          <w:b/>
          <w:i w:val="0"/>
        </w:rPr>
        <w:t>Order start flow.</w:t>
      </w:r>
    </w:p>
    <w:p w14:paraId="0C0013B2">
      <w:r>
        <w:rPr>
          <w:b w:val="0"/>
          <w:i w:val="0"/>
        </w:rPr>
        <w:t xml:space="preserve"> Every incoming order passes through four sequential gates. First, </w:t>
      </w:r>
      <w:r>
        <w:rPr>
          <w:b/>
          <w:i w:val="0"/>
        </w:rPr>
        <w:t>priority</w:t>
      </w:r>
      <w:r>
        <w:rPr>
          <w:b w:val="0"/>
          <w:i w:val="0"/>
        </w:rPr>
        <w:t xml:space="preserve">: if the command didn't come from the player and a player order is already active, the command is rejected — the sole exception is the retreat ability, which a morale collapse can force even over a live player order. Second, </w:t>
      </w:r>
      <w:r>
        <w:rPr>
          <w:b/>
          <w:i w:val="0"/>
        </w:rPr>
        <w:t>restart</w:t>
      </w:r>
      <w:r>
        <w:rPr>
          <w:b w:val="0"/>
          <w:i w:val="0"/>
        </w:rPr>
        <w:t xml:space="preserve">: if the incoming type matches the ability already running, the live instance decides whether to accept or refuse the re-issue. The melee attack ability uses this to reject reissuance against the same target, keeping the chase timer running undisturbed. Third, </w:t>
      </w:r>
      <w:r>
        <w:rPr>
          <w:b/>
          <w:i w:val="0"/>
        </w:rPr>
        <w:t>lock</w:t>
      </w:r>
      <w:r>
        <w:rPr>
          <w:b w:val="0"/>
          <w:i w:val="0"/>
        </w:rPr>
        <w:t xml:space="preserve">: if the running primary or any active secondary leg has declared itself non-interruptible, the incoming order is held in a single pending slot and applied as soon as the lock clears. Fourth, </w:t>
      </w:r>
      <w:r>
        <w:rPr>
          <w:b/>
          <w:i w:val="0"/>
        </w:rPr>
        <w:t>teardown and commit</w:t>
      </w:r>
      <w:r>
        <w:rPr>
          <w:b w:val="0"/>
          <w:i w:val="0"/>
        </w:rPr>
        <w:t xml:space="preserve">: the old primary is interrupted, the secondary stack is cleared, listeners are notified, and the new ability is pulled from the pool and started. </w:t>
      </w:r>
    </w:p>
    <w:p w14:paraId="02D82F70">
      <w:r>
        <w:rPr>
          <w:b/>
          <w:i w:val="0"/>
        </w:rPr>
        <w:t>Primary / secondary chain.</w:t>
      </w:r>
    </w:p>
    <w:p w14:paraId="04CAA790">
      <w:r>
        <w:rPr>
          <w:b w:val="0"/>
          <w:i w:val="0"/>
        </w:rPr>
        <w:t xml:space="preserve"> One ability is pinned as the primary for the entire lifetime of an order. Beneath it, a stack of secondary legs drains in sequence — each runs to completion before the next begins. A leg that fails terminates the whole order. When the stack empties, the primary decides what happens next. The default is to end with success. Abilities that need to keep running — the melee attack — override that callback as a no-op, letting the primary stay alive while it re-issues fresh movement legs on the next timer tick. </w:t>
      </w:r>
    </w:p>
    <w:p w14:paraId="0C3E1444">
      <w:r>
        <w:rPr>
          <w:b/>
          <w:i w:val="0"/>
        </w:rPr>
        <w:t>Melee chase loop.</w:t>
      </w:r>
    </w:p>
    <w:p w14:paraId="62863F15">
      <w:r>
        <w:rPr>
          <w:b w:val="0"/>
          <w:i w:val="0"/>
        </w:rPr>
        <w:t xml:space="preserve"> The melee attack ability fires a repeating two-second timer. Each tick checks whether the target has moved beyond a threshold — 20% of current distance, clamped between 300 and 1500 units. If so, it recomputes the formation destination and issues a fresh movement chain, which becomes a new set of secondary legs beneath the pinned primary. The legs run and drain; because the completion callback is a no-op, the primary stays alive. The loop ends only on target death, timeout, or morale collapse. The caller sees one continuous attack order for however long the chase lasts. </w:t>
      </w:r>
    </w:p>
    <w:p w14:paraId="77CBC9C4">
      <w:r>
        <w:rPr>
          <w:b/>
          <w:i w:val="0"/>
        </w:rPr>
        <w:t>Interrupt and resume.</w:t>
      </w:r>
    </w:p>
    <w:p w14:paraId="7530B34D">
      <w:r>
        <w:rPr>
          <w:b w:val="0"/>
          <w:i w:val="0"/>
        </w:rPr>
        <w:t xml:space="preserve"> A running ability can be interrupted and saved to a single-slot cache. A new ability starts immediately over it. To resume, the cached type is restarted with no parameters — a signal to the ability that it must regenerate its own state from whatever it stored internally, since the original parameters are gone. The cache holds only one entry; trying to interrupt an already-interrupted ability fails rather than nesting. </w:t>
      </w:r>
    </w:p>
    <w:p w14:paraId="49DE4C0E">
      <w:r>
        <w:rPr>
          <w:b/>
          <w:i w:val="0"/>
        </w:rPr>
        <w:t>Combat suppression.</w:t>
      </w:r>
    </w:p>
    <w:p w14:paraId="6E5F35B0">
      <w:r>
        <w:rPr>
          <w:b w:val="0"/>
          <w:i w:val="0"/>
        </w:rPr>
        <w:t xml:space="preserve"> When a movement order is committed, the system decides whether it should block autonomous engagement. The rule: suppress if the incoming ability is not a combat ability, and either the command came from the player or the squad was already in a fight. When suppression is active, engagement processors ignore nearby enemies for the duration of the move — a squad given a withdrawal order passes through an enemy line without stopping to fight. The suppression clears when the move ends or a combat ability takes over. </w:t>
      </w:r>
    </w:p>
    <w:p w14:paraId="0B19DFE9">
      <w:r>
        <w:rPr>
          <w:b/>
          <w:i w:val="0"/>
        </w:rPr>
        <w:t>Defend and engage-at-will.</w:t>
      </w:r>
    </w:p>
    <w:p w14:paraId="24A1DBF4">
      <w:r>
        <w:rPr>
          <w:b w:val="0"/>
          <w:i w:val="0"/>
        </w:rPr>
        <w:t xml:space="preserve"> The defend ability runs a periodic scan for approaching threats — enemies moving toward the squad above a configured angle threshold. On finding one, it issues a minimal formation adjustment to rotate the squad toward the threat without triggering a new engagement order. Actual combat is left to the engagement processors, which respect the squad's engage-at-will setting. The ability disables itself when engage-at-will is turned off and re-enables when it turns back on, so the scan never runs when it would have no effect. </w:t>
      </w:r>
    </w:p>
    <w:p w14:paraId="12D24155">
      <w:r>
        <w:rPr>
          <w:b w:val="0"/>
          <w:i w:val="0"/>
          <w:sz w:val="20"/>
        </w:rPr>
        <w:t xml:space="preserve"> </w:t>
      </w:r>
      <w:r>
        <w:rPr>
          <w:b/>
          <w:i w:val="0"/>
          <w:sz w:val="20"/>
        </w:rPr>
        <w:t>Trade-off:</w:t>
      </w:r>
      <w:r>
        <w:rPr>
          <w:b w:val="0"/>
          <w:i w:val="0"/>
          <w:sz w:val="20"/>
        </w:rPr>
        <w:t xml:space="preserve"> no free attribute or cost framework — ability costs and cooldowns are wired manually against the squad's stat component (morale, fatigue, ammo). The reflection-based reset is thorough but costs more than a hand-written clear; for abilities with large state and high reset frequency, this is measurable. Those are the prices of squad-native semantics GAS can't express: command source priority, mid-chain locking, per-leg interruptibility, transparent chaining, and a chase loop that reads as a single order to everything above it. </w:t>
      </w:r>
    </w:p>
    <w:p w14:paraId="57E92AEF">
      <w:r>
        <w:rPr>
          <w:b/>
          <w:color w:val="0E7C66"/>
          <w:sz w:val="19"/>
        </w:rPr>
        <w:t>02 / Dynamic UI Plugin</w:t>
      </w:r>
    </w:p>
    <w:p w14:paraId="3808F7E8">
      <w:pPr>
        <w:pStyle w:val="4"/>
      </w:pPr>
      <w:r>
        <w:t>Data pushes to widgets, not widgets pulling from systems</w:t>
      </w:r>
    </w:p>
    <w:p w14:paraId="06AA7729">
      <w:r>
        <w:rPr>
          <w:b/>
          <w:color w:val="C03030"/>
          <w:sz w:val="18"/>
        </w:rPr>
        <w:t>THE PROBLEM</w:t>
      </w:r>
    </w:p>
    <w:p w14:paraId="5F2C9025">
      <w:r>
        <w:rPr>
          <w:b w:val="0"/>
          <w:i w:val="0"/>
        </w:rPr>
        <w:t xml:space="preserve"> Greenleaf's campaign UI is a living war-room dashboard: selecting an army must immediately surface all options for that army; a resource gain must appear in the top bar before the input call returns; switching from an owned province to an enemy one must swap every panel to the right context in the same frame. Before a shared solution existed, widgets were individually coupled to game systems. When a settlement's resource balance changed, the handler had to manually locate and call an update method on every widget that displayed that value. Widgets cached state locally, so stale data bugs were constant. Adding a new display element meant threading update logic through multiple code paths. There was no single source of truth — just a web of direct calls growing wider every sprint. </w:t>
      </w:r>
    </w:p>
    <w:p w14:paraId="754B7A51">
      <w:r>
        <w:rPr>
          <w:b/>
          <w:color w:val="0E7C66"/>
          <w:sz w:val="18"/>
        </w:rPr>
        <w:t>THE DECISION</w:t>
      </w:r>
    </w:p>
    <w:p w14:paraId="66D41028">
      <w:r>
        <w:rPr>
          <w:b w:val="0"/>
          <w:i w:val="0"/>
        </w:rPr>
        <w:t xml:space="preserve"> The plugin inverts the dependency. Game systems don't call into widgets — they call into </w:t>
      </w:r>
      <w:r>
        <w:rPr>
          <w:b/>
          <w:i w:val="0"/>
        </w:rPr>
        <w:t>data models</w:t>
      </w:r>
      <w:r>
        <w:rPr>
          <w:b w:val="0"/>
          <w:i w:val="0"/>
        </w:rPr>
        <w:t xml:space="preserve">, which are observable typed stores. Widgets declare which fields on which models they care about at construction time. When a handler writes a new value to a field, every widget bound to that field updates synchronously in the same call stack frame — before the handler returns, before the next line runs. </w:t>
      </w:r>
    </w:p>
    <w:p w14:paraId="5B7A56BD">
      <w:r>
        <w:rPr>
          <w:b/>
          <w:i w:val="0"/>
        </w:rPr>
        <w:t>Observable data model.</w:t>
      </w:r>
    </w:p>
    <w:p w14:paraId="2A649DA2">
      <w:r>
        <w:rPr>
          <w:b w:val="0"/>
          <w:i w:val="0"/>
        </w:rPr>
        <w:t xml:space="preserve"> Each domain (army, province, diplomacy, top bar) has its own data store holding a map of named fields to typed values. A field can carry an integer, float, string, texture, colour, boolean, or 2D vector — the value object stores whichever type was last written. Writing a field fires a multicast delegate immediately; there is no tick-based batching. A reentrance guard silently drops any write that arrives from inside a delegate callback, preventing circular update loops. </w:t>
      </w:r>
    </w:p>
    <w:p w14:paraId="1691507C">
      <w:r>
        <w:rPr>
          <w:b/>
          <w:i w:val="0"/>
        </w:rPr>
        <w:t>Field name registry.</w:t>
      </w:r>
    </w:p>
    <w:p w14:paraId="01EFA191">
      <w:r>
        <w:rPr>
          <w:b w:val="0"/>
          <w:i w:val="0"/>
        </w:rPr>
        <w:t xml:space="preserve"> Field names are string constants held in a central data asset, not literal strings scattered across the codebase. Both the handler setting a value and the widget binding to it reference the same property on the same asset. Renaming a field is a single-point change; a misspelled binding fails to connect at construction rather than silently diverging at runtime. The asset is loaded once and cached statically so every widget instance shares the same pointer. </w:t>
      </w:r>
    </w:p>
    <w:p w14:paraId="3BDEAAD3">
      <w:r>
        <w:rPr>
          <w:b/>
          <w:i w:val="0"/>
        </w:rPr>
        <w:t>Type-safe update dispatch.</w:t>
      </w:r>
    </w:p>
    <w:p w14:paraId="13ECBE52">
      <w:r>
        <w:rPr>
          <w:b w:val="0"/>
          <w:i w:val="0"/>
        </w:rPr>
        <w:t xml:space="preserve"> When a field change arrives at a widget, a static dispatch table maps the concrete type of the bound component to the right update call — a text block gets its text set, a progress bar gets its percentage set, an image gets its brush or colour updated. The table is built once and reused. Adding support for a new component type means adding one entry to the table; the widget base class and all existing bindings are untouched. </w:t>
      </w:r>
    </w:p>
    <w:p w14:paraId="58916407">
      <w:r>
        <w:rPr>
          <w:b/>
          <w:i w:val="0"/>
        </w:rPr>
        <w:t>Handler bridge and exclusive context.</w:t>
      </w:r>
    </w:p>
    <w:p w14:paraId="79FBBF33">
      <w:r>
        <w:rPr>
          <w:b w:val="0"/>
          <w:i w:val="0"/>
        </w:rPr>
        <w:t xml:space="preserve"> Handlers are the only code that touches models directly. They are owned by the player state and activated or deactivated by the player state machine. Only one handler is ever active per context — switching from an own army to an enemy army calls the previous handler's teardown before the new one initialises, so two handlers never write to the same model simultaneously. Handlers never touch widgets; they only call into models. Widgets never touch game systems; they only observe models. </w:t>
      </w:r>
    </w:p>
    <w:p w14:paraId="12B54BF5">
      <w:r>
        <w:rPr>
          <w:b w:val="0"/>
          <w:i w:val="0"/>
          <w:sz w:val="20"/>
        </w:rPr>
        <w:t xml:space="preserve"> </w:t>
      </w:r>
      <w:r>
        <w:rPr>
          <w:b/>
          <w:i w:val="0"/>
          <w:sz w:val="20"/>
        </w:rPr>
        <w:t>Trade-off:</w:t>
      </w:r>
      <w:r>
        <w:rPr>
          <w:b w:val="0"/>
          <w:i w:val="0"/>
          <w:sz w:val="20"/>
        </w:rPr>
        <w:t xml:space="preserve"> synchronous updates mean there is no batching — a handler that writes ten fields fires ten broadcasts, each updating all bound widgets before the next write runs. This is the primary UI CPU cost at campaign scale, where frequently updated fields like resource counts have several listeners each. The string-based field registry also has no compile-time validation; a misspelled field name silently binds to nothing rather than producing a build error. Both are accepted costs: the synchronous model is what makes the war-room responsiveness feel possible, and the asset-based registry keeps field definitions decoupled from code compilation so designers can add new fields without touching a header file. </w:t>
      </w:r>
    </w:p>
    <w:p w14:paraId="3144D164">
      <w:r>
        <w:rPr>
          <w:b/>
          <w:color w:val="0E7C66"/>
          <w:sz w:val="19"/>
        </w:rPr>
        <w:t>03 / Battle Performance</w:t>
      </w:r>
    </w:p>
    <w:p w14:paraId="16C6A54C">
      <w:pPr>
        <w:pStyle w:val="4"/>
      </w:pPr>
      <w:r>
        <w:t>Frustum culling, parallelisation, and frame-spreading across the soldier simulation</w:t>
      </w:r>
    </w:p>
    <w:p w14:paraId="7EBAC9C8">
      <w:r>
        <w:rPr>
          <w:b/>
          <w:color w:val="C03030"/>
          <w:sz w:val="18"/>
        </w:rPr>
        <w:t>THE PROBLEM</w:t>
      </w:r>
    </w:p>
    <w:p w14:paraId="5DABFEEA">
      <w:r>
        <w:rPr>
          <w:b w:val="0"/>
          <w:i w:val="0"/>
        </w:rPr>
        <w:t xml:space="preserve"> A large-scale battle runs hundreds of Mass Entity soldiers simultaneously. Several per-frame costs were accumulating: transform sync (position, rotation, ground alignment, charge VFX) ran for every soldier regardless of camera visibility; animation state classification and state transition calls ran serially on the game thread; the spatial grid rebuilt its cell occupancy list every frame with redundant allocation; formation anchor positions recomputed for all squads on the same frame; and the vertex animation batch update had no LOD-based throttling. Each of these was cheap in isolation — at hundreds of soldiers, ticking in the same frame window, they compounded. </w:t>
      </w:r>
    </w:p>
    <w:p w14:paraId="2D4A6DA9">
      <w:r>
        <w:rPr>
          <w:b/>
          <w:color w:val="0E7C66"/>
          <w:sz w:val="18"/>
        </w:rPr>
        <w:t>THE DECISION</w:t>
      </w:r>
    </w:p>
    <w:p w14:paraId="0007FE27">
      <w:r>
        <w:rPr>
          <w:b w:val="0"/>
          <w:i w:val="0"/>
        </w:rPr>
        <w:t xml:space="preserve"> The work was addressed in layers, each targeting a different bottleneck: </w:t>
      </w:r>
    </w:p>
    <w:p w14:paraId="07D9DE10">
      <w:r>
        <w:rPr>
          <w:b/>
          <w:i w:val="0"/>
        </w:rPr>
        <w:t>Frustum culling + distance-banded frame skipping.</w:t>
      </w:r>
    </w:p>
    <w:p w14:paraId="5B31D9B6">
      <w:r>
        <w:rPr>
          <w:b w:val="0"/>
          <w:i w:val="0"/>
        </w:rPr>
        <w:t xml:space="preserve"> A utility tests whether a world location is inside the camera frustum, returning depth alongside the boolean. Transform sync was moved into a dedicated batch processor that gates on two layers: units outside the frustum are skipped entirely; in-frustum units are placed into distance bands — near (0–10k, every frame), mid (10k–25k, every 3 frames), far (25k+, every 5 frames). A modulo stagger spreads far-range updates across frames rather than bursting them on the same tick. The transform sync and ragdoll sync steps were both moved to PostPhysics so they read ground-snapped transforms from the current frame rather than one frame stale. </w:t>
      </w:r>
    </w:p>
    <w:p w14:paraId="0D7015DD">
      <w:r>
        <w:rPr>
          <w:b/>
          <w:i w:val="0"/>
        </w:rPr>
        <w:t>Ground alignment as a parallel processor.</w:t>
      </w:r>
    </w:p>
    <w:p w14:paraId="21A626C3">
      <w:r>
        <w:rPr>
          <w:b w:val="0"/>
          <w:i w:val="0"/>
        </w:rPr>
        <w:t xml:space="preserve"> Ground alignment (terrain raycast snap) was extracted from the render sync loop into its own processor, which runs in parallel across all entity chunks in PostPhysics, after overlap resolve and wall processors. A cached last position skips the trace entirely when a unit's horizontal position hasn't moved more than 1 unit since the last snap — terrain is static, so a unit standing still never needs to retrace. </w:t>
      </w:r>
    </w:p>
    <w:p w14:paraId="02FAF533">
      <w:r>
        <w:rPr>
          <w:b/>
          <w:i w:val="0"/>
        </w:rPr>
        <w:t>Animation state classification across chunks in parallel.</w:t>
      </w:r>
    </w:p>
    <w:p w14:paraId="63A39C92">
      <w:r>
        <w:rPr>
          <w:b w:val="0"/>
          <w:i w:val="0"/>
        </w:rPr>
        <w:t xml:space="preserve"> Animation classification previously ran in parallel within a single chunk, writing results to staging fields on the render data fragment, then consuming them in a serial state transition pass — chunks were still processed one at a time. This was replaced so that classification and state transitions run across all chunks simultaneously, keeping results as stack locals rather than writing to shared fragment fields. The intermediate staging fields were deleted from the fragment entirely. The blocker for true parallelism was that state transitions made game-thread-only calls (timer registration and state change broadcasts); these were deferred to the game thread asynchronously with weak-pointer guards, making the transition logic safe to call from any worker thread. </w:t>
      </w:r>
    </w:p>
    <w:p w14:paraId="0204A541">
      <w:r>
        <w:rPr>
          <w:b/>
          <w:i w:val="0"/>
        </w:rPr>
        <w:t>Spatial grid cell insertion parallelised.</w:t>
      </w:r>
    </w:p>
    <w:p w14:paraId="1C59D85C">
      <w:r>
        <w:rPr>
          <w:b w:val="0"/>
          <w:i w:val="0"/>
        </w:rPr>
        <w:t xml:space="preserve"> The spatial grid's cell population loop was switched to run in parallel across entity chunks. Cell writes are guarded by a per-cell lock (one lock per cell, allocated once at grid initialisation), so parallel chunk workers never contend on the same cell entry. Redundant cell clearing was also removed — the grid's own rebuild already zeroed cells — and a count array was promoted to a member to eliminate a heap allocation every frame. </w:t>
      </w:r>
    </w:p>
    <w:p w14:paraId="2B02ECA0">
      <w:r>
        <w:rPr>
          <w:b/>
          <w:i w:val="0"/>
        </w:rPr>
        <w:t>Formation anchor computation staggered per squad.</w:t>
      </w:r>
    </w:p>
    <w:p w14:paraId="0BD7DFF3">
      <w:r>
        <w:rPr>
          <w:b w:val="0"/>
          <w:i w:val="0"/>
        </w:rPr>
        <w:t xml:space="preserve"> Formation anchor positions previously recomputed for all squads on a fixed timer, dumping the full work onto the game thread simultaneously every 0.1s. This was replaced with per-squad staggering using each squad's entity identity as an offset into a 6-frame cycle. Each squad still recomputes at roughly 10Hz, but the identity-based offset distributes which frame in the cycle belongs to each squad — the game thread gets a steady drip instead of a burst. </w:t>
      </w:r>
    </w:p>
    <w:p w14:paraId="5B88714E">
      <w:r>
        <w:rPr>
          <w:b/>
          <w:i w:val="0"/>
        </w:rPr>
        <w:t>Vertex animation LOD frame-skipping.</w:t>
      </w:r>
    </w:p>
    <w:p w14:paraId="69A52825">
      <w:r>
        <w:rPr>
          <w:b w:val="0"/>
          <w:i w:val="0"/>
        </w:rPr>
        <w:t xml:space="preserve"> The vertex animation batch update already ran via parallel iteration. LOD tier 2 components now skip every other frame; tier 3 skip three out of four frames. The stagger uses each component's index within the batch as an offset — a bare frame counter would burst all distant components on the same frame. A time accumulator continues to advance on skipped frames so the configured update rate is preserved when the call does run. </w:t>
      </w:r>
    </w:p>
    <w:p w14:paraId="0BC729E2">
      <w:r>
        <w:rPr>
          <w:b w:val="0"/>
          <w:i w:val="0"/>
          <w:sz w:val="20"/>
        </w:rPr>
        <w:t xml:space="preserve"> </w:t>
      </w:r>
      <w:r>
        <w:rPr>
          <w:b/>
          <w:i w:val="0"/>
          <w:sz w:val="20"/>
        </w:rPr>
        <w:t>Trade-off:</w:t>
      </w:r>
      <w:r>
        <w:rPr>
          <w:b w:val="0"/>
          <w:i w:val="0"/>
          <w:sz w:val="20"/>
        </w:rPr>
        <w:t xml:space="preserve"> two correctness issues emerged from skipping work. First, soldiers reaching a wall-climb transition while outside the frustum never had their actor snapped to the wall top — fixed with a dedicated narrow processor that handles the one-frame transition snap unconditionally, outside the frustum gate. Second, deferring state change broadcasts asynchronously introduces a one-frame lag on delivery — imperceptible at animation state granularity, where idle/run transitions have no frame-exact requirement. The pattern throughout is the same: keep the hot path fast, isolate correctness edge cases into their own narrow processors rather than adding branches to the common path. </w:t>
      </w:r>
    </w:p>
    <w:p w14:paraId="22A782E5">
      <w:r>
        <w:br w:type="page"/>
      </w:r>
    </w:p>
    <w:p w14:paraId="3F5C6B5C">
      <w:pPr>
        <w:shd w:val="clear" w:fill="2D3A4A"/>
        <w:spacing w:after="40"/>
      </w:pPr>
      <w:r>
        <w:rPr>
          <w:b/>
          <w:color w:val="FFFFFF"/>
          <w:sz w:val="20"/>
        </w:rPr>
        <w:t>PAGE: Case Study: Indian Special Forces</w:t>
      </w:r>
    </w:p>
    <w:p w14:paraId="0EDD7016">
      <w:r>
        <w:rPr>
          <w:i/>
          <w:color w:val="606060"/>
          <w:sz w:val="17"/>
        </w:rPr>
        <w:t>case-study-isf.html</w:t>
      </w:r>
    </w:p>
    <w:p w14:paraId="69442856">
      <w:r>
        <w:rPr>
          <w:b/>
          <w:color w:val="0E7C66"/>
          <w:sz w:val="18"/>
        </w:rPr>
        <w:t>Case Study</w:t>
      </w:r>
    </w:p>
    <w:p w14:paraId="76208242">
      <w:pPr>
        <w:pStyle w:val="3"/>
      </w:pPr>
      <w:r>
        <w:t>Indian Special Forces</w:t>
      </w:r>
    </w:p>
    <w:p w14:paraId="32263A53">
      <w:r>
        <w:rPr>
          <w:b w:val="0"/>
          <w:i/>
          <w:color w:val="606060"/>
          <w:sz w:val="22"/>
        </w:rPr>
        <w:t>Designing the systems behind a top-down tactical squad shooter — solo, end-to-end.</w:t>
      </w:r>
    </w:p>
    <w:p w14:paraId="00612D2B">
      <w:r>
        <w:rPr>
          <w:b/>
          <w:sz w:val="19"/>
        </w:rPr>
        <w:t xml:space="preserve">Tags: </w:t>
      </w:r>
      <w:r>
        <w:rPr>
          <w:i/>
          <w:color w:val="606060"/>
          <w:sz w:val="19"/>
        </w:rPr>
        <w:t>Unreal Engine 5.5 | C++ | Solo Developer | Neosphere Interactive</w:t>
      </w:r>
    </w:p>
    <w:p w14:paraId="0E49035A">
      <w:r>
        <w:rPr>
          <w:b w:val="0"/>
          <w:i/>
          <w:sz w:val="21"/>
        </w:rPr>
        <w:t xml:space="preserve"> This isn't a feature list. Every system below started as a design problem the genre forces on you — imperfect information, squad-scale control, AI that has to feel different per archetype without becoming five hand-written brains — and the interesting part was </w:t>
      </w:r>
      <w:r>
        <w:rPr>
          <w:b/>
          <w:i/>
          <w:sz w:val="21"/>
        </w:rPr>
        <w:t>the decision</w:t>
      </w:r>
      <w:r>
        <w:rPr>
          <w:b w:val="0"/>
          <w:i/>
          <w:sz w:val="21"/>
        </w:rPr>
        <w:t xml:space="preserve">, not the typing. Where there was a simpler or more obvious approach I didn't take, I've called it out. </w:t>
      </w:r>
    </w:p>
    <w:p w14:paraId="2BF00FE5">
      <w:r>
        <w:rPr>
          <w:b/>
          <w:color w:val="0E7C66"/>
          <w:sz w:val="19"/>
        </w:rPr>
        <w:t>01 / Command &amp; Control</w:t>
      </w:r>
    </w:p>
    <w:p w14:paraId="31ECA5F7">
      <w:pPr>
        <w:pStyle w:val="4"/>
      </w:pPr>
      <w:r>
        <w:t>One state machine, not five buttons doing five things</w:t>
      </w:r>
    </w:p>
    <w:p w14:paraId="17EFA68B">
      <w:r>
        <w:rPr>
          <w:b/>
          <w:color w:val="C03030"/>
          <w:sz w:val="18"/>
        </w:rPr>
        <w:t>THE PROBLEM</w:t>
      </w:r>
    </w:p>
    <w:p w14:paraId="424B8D31">
      <w:r>
        <w:rPr>
          <w:b w:val="0"/>
          <w:i w:val="0"/>
        </w:rPr>
        <w:t xml:space="preserve"> A squad-tactics game needs a lot of context-sensitive verbs — move, shoot, melee, heal, repair, toss a grenade, mount a vehicle — issued at a cursor position, on a selection that can range from one soldier to a full squad in formation. Wiring each verb straight to an input event gets unmanageable fast: the cursor icon, the UI highlight, and the actual order all have to agree on "what mode am I in right now," and duplicating that logic per-action is where bugs live. </w:t>
      </w:r>
    </w:p>
    <w:p w14:paraId="2E205ABA">
      <w:r>
        <w:rPr>
          <w:b/>
          <w:color w:val="0E7C66"/>
          <w:sz w:val="18"/>
        </w:rPr>
        <w:t>THE DECISION</w:t>
      </w:r>
    </w:p>
    <w:p w14:paraId="56E19D15">
      <w:r>
        <w:rPr>
          <w:b w:val="0"/>
          <w:i w:val="0"/>
        </w:rPr>
        <w:t xml:space="preserve"> The player controller tracks a single intent enum as the source of truth for what a click means right now (Move / PrimaryFire / TossGrenade / Melee / Heal / Repair / EnterExit…). Entering a state drives cursor feedback and valid-target highlighting; a left-click simply asks "what does the current state do with this position." Squad movement layers formation math (column, wedge, line, staggered column) on top of the same click point, and marquee and shift-select feed the same soldier selection that every state reads from. </w:t>
      </w:r>
    </w:p>
    <w:p w14:paraId="268DC3DF">
      <w:r>
        <w:rPr>
          <w:b w:val="0"/>
          <w:i w:val="0"/>
          <w:sz w:val="20"/>
        </w:rPr>
        <w:t xml:space="preserve"> </w:t>
      </w:r>
      <w:r>
        <w:rPr>
          <w:b/>
          <w:i w:val="0"/>
          <w:sz w:val="20"/>
        </w:rPr>
        <w:t>Trade-off:</w:t>
      </w:r>
      <w:r>
        <w:rPr>
          <w:b w:val="0"/>
          <w:i w:val="0"/>
          <w:sz w:val="20"/>
        </w:rPr>
        <w:t xml:space="preserve"> a flat enum state machine is simpler to reason about than a full HFSM but doesn't compose sub-states — I accepted that because the action set is shallow (no state needs a state), and it kept the whole command layer legible enough to extend solo without a framework. </w:t>
      </w:r>
    </w:p>
    <w:p w14:paraId="6201EBC3">
      <w:r>
        <w:rPr>
          <w:b/>
          <w:color w:val="0E7C66"/>
          <w:sz w:val="19"/>
        </w:rPr>
        <w:t>02 / Stealth &amp; Fog of War</w:t>
      </w:r>
    </w:p>
    <w:p w14:paraId="35CDCE5D">
      <w:pPr>
        <w:pStyle w:val="4"/>
      </w:pPr>
      <w:r>
        <w:t>Imperfect information has to be readable, not just correct</w:t>
      </w:r>
    </w:p>
    <w:p w14:paraId="65DA5076">
      <w:r>
        <w:rPr>
          <w:b/>
          <w:color w:val="C03030"/>
          <w:sz w:val="18"/>
        </w:rPr>
        <w:t>THE PROBLEM</w:t>
      </w:r>
    </w:p>
    <w:p w14:paraId="29B5547E">
      <w:r>
        <w:rPr>
          <w:b w:val="0"/>
          <w:i w:val="0"/>
        </w:rPr>
        <w:t xml:space="preserve"> The core loop is stealth: the player should only know what their soldiers can see, and enemies should only react to what they actually perceive — not have omniscient awareness of the player squad. Getting the simulation "correct" (raycasts, senses) is the easy half. The hard half is making that invisible information </w:t>
      </w:r>
      <w:r>
        <w:rPr>
          <w:b w:val="0"/>
          <w:i/>
        </w:rPr>
        <w:t>legible</w:t>
      </w:r>
      <w:r>
        <w:rPr>
          <w:b w:val="0"/>
          <w:i w:val="0"/>
        </w:rPr>
        <w:t xml:space="preserve"> — a player who can't tell why an enemy noticed them just feels cheated. </w:t>
      </w:r>
    </w:p>
    <w:p w14:paraId="57112B73">
      <w:r>
        <w:rPr>
          <w:b/>
          <w:color w:val="0E7C66"/>
          <w:sz w:val="18"/>
        </w:rPr>
        <w:t>THE DECISION</w:t>
      </w:r>
    </w:p>
    <w:p w14:paraId="456FE940">
      <w:r>
        <w:rPr>
          <w:b w:val="0"/>
          <w:i w:val="0"/>
        </w:rPr>
        <w:t xml:space="preserve"> Rather than write vision and detection from scratch, I built on proven systems — a fog-of-war plugin for per-unit vision reveal and Unreal's built-in perception system (sight and hearing) for enemy awareness — and spent my engineering budget on the layer that was actually missing: making it legible. Custom components render each enemy's live sight cone and weapon engagement range directly into the world, so the player can see why an enemy is about to notice them before it happens. A depletable night-vision resource with a UI timer turns "can I see" into a tactical decision rather than a permanent toggle. </w:t>
      </w:r>
    </w:p>
    <w:p w14:paraId="6B71C83E">
      <w:r>
        <w:rPr>
          <w:b w:val="0"/>
          <w:i w:val="0"/>
          <w:sz w:val="20"/>
        </w:rPr>
        <w:t xml:space="preserve"> </w:t>
      </w:r>
      <w:r>
        <w:rPr>
          <w:b/>
          <w:i w:val="0"/>
          <w:sz w:val="20"/>
        </w:rPr>
        <w:t>Trade-off:</w:t>
      </w:r>
      <w:r>
        <w:rPr>
          <w:b w:val="0"/>
          <w:i w:val="0"/>
          <w:sz w:val="20"/>
        </w:rPr>
        <w:t xml:space="preserve"> I deliberately didn't reinvent vision-cone math or a custom perception stack — reusing battle-tested plugins for the simulation and putting original work into player-facing legibility was the higher-leverage choice for a solo dev on a fixed timeline. </w:t>
      </w:r>
    </w:p>
    <w:p w14:paraId="77B6FDE6">
      <w:r>
        <w:rPr>
          <w:b/>
          <w:color w:val="0E7C66"/>
          <w:sz w:val="19"/>
        </w:rPr>
        <w:t>03 / Enemy AI</w:t>
      </w:r>
    </w:p>
    <w:p w14:paraId="18CAA7A0">
      <w:pPr>
        <w:pStyle w:val="4"/>
      </w:pPr>
      <w:r>
        <w:t>Composable behavior instead of five hand-written brains</w:t>
      </w:r>
    </w:p>
    <w:p w14:paraId="17641C8A">
      <w:r>
        <w:rPr>
          <w:b/>
          <w:color w:val="C03030"/>
          <w:sz w:val="18"/>
        </w:rPr>
        <w:t>THE PROBLEM</w:t>
      </w:r>
    </w:p>
    <w:p w14:paraId="4DAE4CE7">
      <w:r>
        <w:rPr>
          <w:b w:val="0"/>
          <w:i w:val="0"/>
        </w:rPr>
        <w:t xml:space="preserve"> Three enemy archetypes (rifleman, machine gunner, sniper) each need distinct combat and patrol behavior. The naive path — a Behavior Tree or C++ state machine per archetype — means every shared behavior (find a target, reload when empty, follow a patrol route) gets re-authored three times, and tuning one enemy's timing risks silently drifting from the others. </w:t>
      </w:r>
    </w:p>
    <w:p w14:paraId="729A3E36">
      <w:r>
        <w:rPr>
          <w:b/>
          <w:color w:val="0E7C66"/>
          <w:sz w:val="18"/>
        </w:rPr>
        <w:t>THE DECISION</w:t>
      </w:r>
    </w:p>
    <w:p w14:paraId="42DD9C8D">
      <w:r>
        <w:rPr>
          <w:b w:val="0"/>
          <w:i w:val="0"/>
        </w:rPr>
        <w:t xml:space="preserve"> I built enemy brains on UE5's Gameplay State Tree instead of Behavior Trees, and split the logic into small, reusable building blocks: evaluators that answer yes/no questions (weapon empty, target dead, target in range) and tasks that do one thing (shoot, reload, move to patrol point). Each archetype's tree is </w:t>
      </w:r>
      <w:r>
        <w:rPr>
          <w:b w:val="0"/>
          <w:i/>
        </w:rPr>
        <w:t>composed</w:t>
      </w:r>
      <w:r>
        <w:rPr>
          <w:b w:val="0"/>
          <w:i w:val="0"/>
        </w:rPr>
        <w:t xml:space="preserve"> from these shared pieces plus its own patrol-route evaluator, rather than duplicating logic. Cover-seeking works the same way at the query level: a custom EQS test scores candidate positions against the current threat context, so cover is discovered dynamically from level geometry instead of requiring hand-placed markers on every map. </w:t>
      </w:r>
    </w:p>
    <w:p w14:paraId="2DB098CE">
      <w:r>
        <w:rPr>
          <w:b w:val="0"/>
          <w:i w:val="0"/>
          <w:sz w:val="20"/>
        </w:rPr>
        <w:t xml:space="preserve"> </w:t>
      </w:r>
      <w:r>
        <w:rPr>
          <w:b/>
          <w:i w:val="0"/>
          <w:sz w:val="20"/>
        </w:rPr>
        <w:t>Trade-off:</w:t>
      </w:r>
      <w:r>
        <w:rPr>
          <w:b w:val="0"/>
          <w:i w:val="0"/>
          <w:sz w:val="20"/>
        </w:rPr>
        <w:t xml:space="preserve"> StateTree's data-oriented composition costs more upfront design than a quick Behavior Tree per enemy — I judged it worth it because it meant new archetypes reuse existing tuned building blocks instead of growing the bug surface linearly with enemy variety. </w:t>
      </w:r>
    </w:p>
    <w:p w14:paraId="59C39799">
      <w:r>
        <w:rPr>
          <w:b/>
          <w:color w:val="0E7C66"/>
          <w:sz w:val="19"/>
        </w:rPr>
        <w:t>04 / Combat &amp; Weapons</w:t>
      </w:r>
    </w:p>
    <w:p w14:paraId="23912306">
      <w:pPr>
        <w:pStyle w:val="4"/>
      </w:pPr>
      <w:r>
        <w:t>One damage contract for soldiers, enemies, and trucks</w:t>
      </w:r>
    </w:p>
    <w:p w14:paraId="2488E980">
      <w:r>
        <w:rPr>
          <w:b/>
          <w:color w:val="C03030"/>
          <w:sz w:val="18"/>
        </w:rPr>
        <w:t>THE PROBLEM</w:t>
      </w:r>
    </w:p>
    <w:p w14:paraId="6444D832">
      <w:r>
        <w:rPr>
          <w:b w:val="0"/>
          <w:i w:val="0"/>
        </w:rPr>
        <w:t xml:space="preserve"> Multiple weapon types (hitscan, projectile, grenades, rockets, melee) need to be fired, reloaded, and switched by both player-controlled and AI-controlled characters — and the things that can be hit range from a soldier, to an enemy, to a vehicle that should be repairable instead of killable. Coupling "how combat works" to a specific character class was going to force duplicate fire/reload logic between player and AI, and duplicate damage logic between characters and vehicles. </w:t>
      </w:r>
    </w:p>
    <w:p w14:paraId="4EAC204D">
      <w:r>
        <w:rPr>
          <w:b/>
          <w:color w:val="0E7C66"/>
          <w:sz w:val="18"/>
        </w:rPr>
        <w:t>THE DECISION</w:t>
      </w:r>
    </w:p>
    <w:p w14:paraId="4CF3C07A">
      <w:r>
        <w:rPr>
          <w:b w:val="0"/>
          <w:i w:val="0"/>
        </w:rPr>
        <w:t xml:space="preserve"> Combat logic lives in a shared component that attaches to any character — player soldier or AI enemy — so firing, reloading, and weapon switching are written once and driven by either a player click or an AI task. Weapons share a common base with hitscan and projectile subclasses. On the receiving end, damage and interaction are expressed as typed interfaces — injurable, healable, explodable, repairable — so a truck implements repairable but not injurable, and a soldier implements the opposite, without either one caring about the concrete type on the other end of a hit. </w:t>
      </w:r>
    </w:p>
    <w:p w14:paraId="6EF6FF76">
      <w:r>
        <w:rPr>
          <w:b w:val="0"/>
          <w:i w:val="0"/>
          <w:sz w:val="20"/>
        </w:rPr>
        <w:t xml:space="preserve"> </w:t>
      </w:r>
      <w:r>
        <w:rPr>
          <w:b/>
          <w:i w:val="0"/>
          <w:sz w:val="20"/>
        </w:rPr>
        <w:t>Trade-off:</w:t>
      </w:r>
      <w:r>
        <w:rPr>
          <w:b w:val="0"/>
          <w:i w:val="0"/>
          <w:sz w:val="20"/>
        </w:rPr>
        <w:t xml:space="preserve"> interfaces add a layer of indirection versus a single shared "Damageable" base class — I chose interfaces specifically so a vehicle could opt into repair semantics and opt out of injury semantics independently, which a single inheritance line couldn't express cleanly. </w:t>
      </w:r>
    </w:p>
    <w:p w14:paraId="5FE363A6">
      <w:r>
        <w:rPr>
          <w:b/>
          <w:color w:val="0E7C66"/>
          <w:sz w:val="19"/>
        </w:rPr>
        <w:t>05 / Persistence &amp; Objectives</w:t>
      </w:r>
    </w:p>
    <w:p w14:paraId="5981163E">
      <w:pPr>
        <w:pStyle w:val="4"/>
      </w:pPr>
      <w:r>
        <w:t>Save data owned by the system that produces it</w:t>
      </w:r>
    </w:p>
    <w:p w14:paraId="78BDC1FD">
      <w:r>
        <w:rPr>
          <w:b/>
          <w:color w:val="C03030"/>
          <w:sz w:val="18"/>
        </w:rPr>
        <w:t>THE PROBLEM</w:t>
      </w:r>
    </w:p>
    <w:p w14:paraId="4FE8087C">
      <w:r>
        <w:rPr>
          <w:b w:val="0"/>
          <w:i w:val="0"/>
        </w:rPr>
        <w:t xml:space="preserve"> Mid-mission save/load in a systemic tactics game is a classic trap: soldier health and ammo, vehicle position and patrol progress, camera state, night-vision remaining, objective progress — if all of that gets funneled into one "level save" blob assembled by a god object, every new system means editing that one fragile aggregator, and save/load drift becomes a constant bug source. </w:t>
      </w:r>
    </w:p>
    <w:p w14:paraId="18871140">
      <w:r>
        <w:rPr>
          <w:b/>
          <w:color w:val="0E7C66"/>
          <w:sz w:val="18"/>
        </w:rPr>
        <w:t>THE DECISION</w:t>
      </w:r>
    </w:p>
    <w:p w14:paraId="0490F4A4">
      <w:r>
        <w:rPr>
          <w:b w:val="0"/>
          <w:i w:val="0"/>
        </w:rPr>
        <w:t xml:space="preserve"> Each subsystem owns its own save and load contract — the combat component, the player controller, soldiers, trucks, and the pilot each serialize into a small typed struct. The top-level save object just aggregates those structs without needing to understand any of them. Mission objectives follow the same idea one level up: objective </w:t>
      </w:r>
      <w:r>
        <w:rPr>
          <w:b w:val="0"/>
          <w:i/>
        </w:rPr>
        <w:t>definitions</w:t>
      </w:r>
      <w:r>
        <w:rPr>
          <w:b w:val="0"/>
          <w:i w:val="0"/>
        </w:rPr>
        <w:t xml:space="preserve"> live in data tables (designer-editable, no recompile) and objective </w:t>
      </w:r>
      <w:r>
        <w:rPr>
          <w:b w:val="0"/>
          <w:i/>
        </w:rPr>
        <w:t>progress</w:t>
      </w:r>
      <w:r>
        <w:rPr>
          <w:b w:val="0"/>
          <w:i w:val="0"/>
        </w:rPr>
        <w:t xml:space="preserve"> is kept as separate runtime and save state, so a designer can add a new objective type without touching the save system. </w:t>
      </w:r>
    </w:p>
    <w:p w14:paraId="4A531274">
      <w:r>
        <w:rPr>
          <w:b w:val="0"/>
          <w:i w:val="0"/>
          <w:sz w:val="20"/>
        </w:rPr>
        <w:t xml:space="preserve"> </w:t>
      </w:r>
      <w:r>
        <w:rPr>
          <w:b/>
          <w:i w:val="0"/>
          <w:sz w:val="20"/>
        </w:rPr>
        <w:t>Trade-off:</w:t>
      </w:r>
      <w:r>
        <w:rPr>
          <w:b w:val="0"/>
          <w:i w:val="0"/>
          <w:sz w:val="20"/>
        </w:rPr>
        <w:t xml:space="preserve"> more structs and more save/load functions to maintain than one big blob — but each one is small, owned, and testable in isolation, and adding a new saveable system never means touching code outside that system. </w:t>
      </w:r>
    </w:p>
    <w:p w14:paraId="31025999">
      <w:r>
        <w:br w:type="page"/>
      </w:r>
    </w:p>
    <w:p w14:paraId="7B314ECD">
      <w:pPr>
        <w:shd w:val="clear" w:fill="2D3A4A"/>
        <w:spacing w:after="40"/>
      </w:pPr>
      <w:r>
        <w:rPr>
          <w:b/>
          <w:color w:val="FFFFFF"/>
          <w:sz w:val="20"/>
        </w:rPr>
        <w:t>PAGE: Case Study: Shimura Duel</w:t>
      </w:r>
    </w:p>
    <w:p w14:paraId="133C60ED">
      <w:r>
        <w:rPr>
          <w:i/>
          <w:color w:val="606060"/>
          <w:sz w:val="17"/>
        </w:rPr>
        <w:t>case-study-shimuraduel.html</w:t>
      </w:r>
    </w:p>
    <w:p w14:paraId="285F80FD">
      <w:r>
        <w:rPr>
          <w:b/>
          <w:color w:val="0E7C66"/>
          <w:sz w:val="18"/>
        </w:rPr>
        <w:t>Case Study · Personal Project</w:t>
      </w:r>
    </w:p>
    <w:p w14:paraId="4A9FF3EA">
      <w:pPr>
        <w:pStyle w:val="3"/>
      </w:pPr>
      <w:r>
        <w:t>Shimura Duel</w:t>
      </w:r>
    </w:p>
    <w:p w14:paraId="2194218F">
      <w:r>
        <w:rPr>
          <w:b w:val="0"/>
          <w:i/>
          <w:color w:val="606060"/>
          <w:sz w:val="22"/>
        </w:rPr>
        <w:t>Rebuilding the Lord Shimura duel from Ghost of Tsushima in Unreal — a study in melee feel and boss AI.</w:t>
      </w:r>
    </w:p>
    <w:p w14:paraId="1EF20FC7">
      <w:r>
        <w:rPr>
          <w:b/>
          <w:sz w:val="19"/>
        </w:rPr>
        <w:t xml:space="preserve">Tags: </w:t>
      </w:r>
      <w:r>
        <w:rPr>
          <w:i/>
          <w:color w:val="606060"/>
          <w:sz w:val="19"/>
        </w:rPr>
        <w:t>Unreal Engine 5.5 | C++ | Gameplay State Tree | Motion Warping | Solo</w:t>
      </w:r>
    </w:p>
    <w:p w14:paraId="376185D6">
      <w:r>
        <w:rPr>
          <w:b w:val="0"/>
          <w:i/>
          <w:sz w:val="21"/>
        </w:rPr>
        <w:t xml:space="preserve"> A single fight, replicated as faithfully as I could: attack, block, dodge, parry, posture, unblockable stances, and a boss that reads how you play and punishes it. This write-up is about </w:t>
      </w:r>
      <w:r>
        <w:rPr>
          <w:b/>
          <w:i/>
          <w:sz w:val="21"/>
        </w:rPr>
        <w:t>the problems the fight forced on me</w:t>
      </w:r>
      <w:r>
        <w:rPr>
          <w:b w:val="0"/>
          <w:i/>
          <w:sz w:val="21"/>
        </w:rPr>
        <w:t xml:space="preserve"> — shared action logic between player and boss, attack data that has to travel with an animation, an aggression-tracking parry, and a state tree that kept deadlocking whenever the real world interfered with it — and how each one got solved. </w:t>
      </w:r>
    </w:p>
    <w:p w14:paraId="78CF35DF">
      <w:r>
        <w:rPr>
          <w:b/>
          <w:color w:val="0E7C66"/>
          <w:sz w:val="19"/>
        </w:rPr>
        <w:t>01 / Shared Combat Base</w:t>
      </w:r>
    </w:p>
    <w:p w14:paraId="41C9FF12">
      <w:pPr>
        <w:pStyle w:val="4"/>
      </w:pPr>
      <w:r>
        <w:t>One action state machine for both the player and the boss</w:t>
      </w:r>
    </w:p>
    <w:p w14:paraId="3531E8F9">
      <w:r>
        <w:rPr>
          <w:b/>
          <w:color w:val="C03030"/>
          <w:sz w:val="18"/>
        </w:rPr>
        <w:t>THE PROBLEM</w:t>
      </w:r>
    </w:p>
    <w:p w14:paraId="5F668914">
      <w:r>
        <w:rPr>
          <w:b w:val="0"/>
          <w:i w:val="0"/>
        </w:rPr>
        <w:t xml:space="preserve"> Shimura and the player share almost the same move set — attack, block, dodge, parry — plus the reactive states around it (get-hit, dead). Writing that twice, once for a player-controlled character and once for an AI one, means every timing tweak or new interaction has to be made in two places and kept in sync. It also makes the fight fragile: if a dodge can be started one frame into a get-hit reaction on one character but not the other, that inconsistency is a bug the player will find. </w:t>
      </w:r>
    </w:p>
    <w:p w14:paraId="5255093C">
      <w:r>
        <w:rPr>
          <w:b/>
          <w:color w:val="0E7C66"/>
          <w:sz w:val="18"/>
        </w:rPr>
        <w:t>THE DECISION</w:t>
      </w:r>
    </w:p>
    <w:p w14:paraId="49FB9680">
      <w:r>
        <w:rPr>
          <w:b w:val="0"/>
          <w:i w:val="0"/>
        </w:rPr>
        <w:t xml:space="preserve"> Everything common lives on an </w:t>
      </w:r>
      <w:r>
        <w:rPr>
          <w:rFonts w:ascii="Consolas" w:hAnsi="Consolas"/>
          <w:b w:val="0"/>
          <w:i w:val="0"/>
        </w:rPr>
        <w:t>ACombatCharacter</w:t>
      </w:r>
      <w:r>
        <w:rPr>
          <w:b w:val="0"/>
          <w:i w:val="0"/>
        </w:rPr>
        <w:t xml:space="preserve"> base class, with </w:t>
      </w:r>
      <w:r>
        <w:rPr>
          <w:rFonts w:ascii="Consolas" w:hAnsi="Consolas"/>
          <w:b w:val="0"/>
          <w:i w:val="0"/>
        </w:rPr>
        <w:t>ALordShimura</w:t>
      </w:r>
      <w:r>
        <w:rPr>
          <w:b w:val="0"/>
          <w:i w:val="0"/>
        </w:rPr>
        <w:t xml:space="preserve"> and </w:t>
      </w:r>
      <w:r>
        <w:rPr>
          <w:rFonts w:ascii="Consolas" w:hAnsi="Consolas"/>
          <w:b w:val="0"/>
          <w:i w:val="0"/>
        </w:rPr>
        <w:t>AShimuraPlayer</w:t>
      </w:r>
      <w:r>
        <w:rPr>
          <w:b w:val="0"/>
          <w:i w:val="0"/>
        </w:rPr>
        <w:t xml:space="preserve"> deriving from it and the Blueprint classes built on top of those. A single </w:t>
      </w:r>
      <w:r>
        <w:rPr>
          <w:rFonts w:ascii="Consolas" w:hAnsi="Consolas"/>
          <w:b w:val="0"/>
          <w:i w:val="0"/>
        </w:rPr>
        <w:t>EActionState</w:t>
      </w:r>
      <w:r>
        <w:rPr>
          <w:b w:val="0"/>
          <w:i w:val="0"/>
        </w:rPr>
        <w:t xml:space="preserve"> enum (</w:t>
      </w:r>
      <w:r>
        <w:rPr>
          <w:rFonts w:ascii="Consolas" w:hAnsi="Consolas"/>
          <w:b w:val="0"/>
          <w:i w:val="0"/>
        </w:rPr>
        <w:t>None / Attack / Dodge / Block / Parry / GetHit / Dead</w:t>
      </w:r>
      <w:r>
        <w:rPr>
          <w:b w:val="0"/>
          <w:i w:val="0"/>
        </w:rPr>
        <w:t>) is the source of truth. The states are deliberately mostly mutually exclusive — while one is active, the others are refused with a guard at the top of each action (</w:t>
      </w:r>
      <w:r>
        <w:rPr>
          <w:rFonts w:ascii="Consolas" w:hAnsi="Consolas"/>
          <w:b w:val="0"/>
          <w:i w:val="0"/>
        </w:rPr>
        <w:t>if (CurrentState != None) return;</w:t>
      </w:r>
      <w:r>
        <w:rPr>
          <w:b w:val="0"/>
          <w:i w:val="0"/>
        </w:rPr>
        <w:t xml:space="preserve">). Health and posture are pulled out into an </w:t>
      </w:r>
      <w:r>
        <w:rPr>
          <w:rFonts w:ascii="Consolas" w:hAnsi="Consolas"/>
          <w:b w:val="0"/>
          <w:i w:val="0"/>
        </w:rPr>
        <w:t>AttributeComponent</w:t>
      </w:r>
      <w:r>
        <w:rPr>
          <w:b w:val="0"/>
          <w:i w:val="0"/>
        </w:rPr>
        <w:t xml:space="preserve"> shared by both. </w:t>
      </w:r>
    </w:p>
    <w:p w14:paraId="4FE15B87">
      <w:r>
        <w:rPr>
          <w:b w:val="0"/>
          <w:i w:val="0"/>
        </w:rPr>
        <w:t xml:space="preserve"> The result is that "can I act right now" has one answer for both fighters, and the differences that </w:t>
      </w:r>
      <w:r>
        <w:rPr>
          <w:b w:val="0"/>
          <w:i/>
        </w:rPr>
        <w:t>should</w:t>
      </w:r>
      <w:r>
        <w:rPr>
          <w:b w:val="0"/>
          <w:i w:val="0"/>
        </w:rPr>
        <w:t xml:space="preserve"> exist — the player picks a dodge direction from input, Shimura always dodges backward — are small overrides on top of shared code rather than parallel implementations. </w:t>
      </w:r>
    </w:p>
    <w:p w14:paraId="06FCB172">
      <w:r>
        <w:rPr>
          <w:b w:val="0"/>
          <w:i w:val="0"/>
          <w:sz w:val="20"/>
        </w:rPr>
        <w:t xml:space="preserve"> </w:t>
      </w:r>
      <w:r>
        <w:rPr>
          <w:b/>
          <w:i w:val="0"/>
          <w:sz w:val="20"/>
        </w:rPr>
        <w:t>Trade-off:</w:t>
      </w:r>
      <w:r>
        <w:rPr>
          <w:b w:val="0"/>
          <w:i w:val="0"/>
          <w:sz w:val="20"/>
        </w:rPr>
        <w:t xml:space="preserve"> a flat exclusive-state enum can't express layered states (blocking </w:t>
      </w:r>
      <w:r>
        <w:rPr>
          <w:b w:val="0"/>
          <w:i/>
          <w:sz w:val="20"/>
        </w:rPr>
        <w:t>while</w:t>
      </w:r>
      <w:r>
        <w:rPr>
          <w:b w:val="0"/>
          <w:i w:val="0"/>
          <w:sz w:val="20"/>
        </w:rPr>
        <w:t xml:space="preserve"> repositioning, for instance). I accepted that because this is a one-on-one sword fight with a shallow verb set — no action needs a sub-action — and the guarantee that transitions are clean was worth more than the flexibility. </w:t>
      </w:r>
    </w:p>
    <w:p w14:paraId="7A2D25F5">
      <w:r>
        <w:rPr>
          <w:b/>
          <w:color w:val="0E7C66"/>
          <w:sz w:val="19"/>
        </w:rPr>
        <w:t>02 / Attack Data</w:t>
      </w:r>
    </w:p>
    <w:p w14:paraId="08443A4D">
      <w:pPr>
        <w:pStyle w:val="4"/>
      </w:pPr>
      <w:r>
        <w:t>Every attack's stats have to travel with its animation</w:t>
      </w:r>
    </w:p>
    <w:p w14:paraId="0E96E4A8">
      <w:r>
        <w:rPr>
          <w:b/>
          <w:color w:val="C03030"/>
          <w:sz w:val="18"/>
        </w:rPr>
        <w:t>THE PROBLEM</w:t>
      </w:r>
    </w:p>
    <w:p w14:paraId="6B477060">
      <w:r>
        <w:rPr>
          <w:b w:val="0"/>
          <w:i w:val="0"/>
        </w:rPr>
        <w:t xml:space="preserve"> When a katana connects, the game needs to know a lot about the specific swing that landed: how much health damage it deals, how much posture damage, whether it can be blocked at all (unblockable stance attacks can't), where its parry window sits, and which frame produces the impact — the camera shake and time dilation. That information is per-</w:t>
      </w:r>
      <w:r>
        <w:rPr>
          <w:b w:val="0"/>
          <w:i/>
        </w:rPr>
        <w:t>animation</w:t>
      </w:r>
      <w:r>
        <w:rPr>
          <w:b w:val="0"/>
          <w:i w:val="0"/>
        </w:rPr>
        <w:t xml:space="preserve">, not per-character, and hard-coding it into the attack code means it drifts out of sync the moment an animation is swapped or retimed. </w:t>
      </w:r>
    </w:p>
    <w:p w14:paraId="2D46330A">
      <w:r>
        <w:rPr>
          <w:b/>
          <w:color w:val="0E7C66"/>
          <w:sz w:val="18"/>
        </w:rPr>
        <w:t>THE DECISION</w:t>
      </w:r>
    </w:p>
    <w:p w14:paraId="7B268F9E">
      <w:r>
        <w:rPr>
          <w:b w:val="0"/>
          <w:i w:val="0"/>
        </w:rPr>
        <w:t xml:space="preserve"> Each attack animation gets a matching </w:t>
      </w:r>
      <w:r>
        <w:rPr>
          <w:rFonts w:ascii="Consolas" w:hAnsi="Consolas"/>
          <w:b w:val="0"/>
          <w:i w:val="0"/>
        </w:rPr>
        <w:t>FAnimationInfo</w:t>
      </w:r>
      <w:r>
        <w:rPr>
          <w:b w:val="0"/>
          <w:i w:val="0"/>
        </w:rPr>
        <w:t xml:space="preserve"> row (damage, stagger damage, defensible yes/no) and they're stored in a map keyed by the </w:t>
      </w:r>
      <w:r>
        <w:rPr>
          <w:rFonts w:ascii="Consolas" w:hAnsi="Consolas"/>
          <w:b w:val="0"/>
          <w:i w:val="0"/>
        </w:rPr>
        <w:t>UAnimationAsset*</w:t>
      </w:r>
      <w:r>
        <w:rPr>
          <w:b w:val="0"/>
          <w:i w:val="0"/>
        </w:rPr>
        <w:t xml:space="preserve"> itself. At the moment of a hit, the code walks the active montage's slot tracks and segments to find which animation is playing at the current playback position, then looks up its stats. That same lookup is how the game knows an unblockable attack has connected — the </w:t>
      </w:r>
      <w:r>
        <w:rPr>
          <w:rFonts w:ascii="Consolas" w:hAnsi="Consolas"/>
          <w:b w:val="0"/>
          <w:i w:val="0"/>
        </w:rPr>
        <w:t>bIsDefendable</w:t>
      </w:r>
      <w:r>
        <w:rPr>
          <w:b w:val="0"/>
          <w:i w:val="0"/>
        </w:rPr>
        <w:t xml:space="preserve"> flag comes straight off the animation that hit. </w:t>
      </w:r>
    </w:p>
    <w:p w14:paraId="6621D700">
      <w:r>
        <w:rPr>
          <w:b w:val="0"/>
          <w:i w:val="0"/>
        </w:rPr>
        <w:t xml:space="preserve"> The two timing-sensitive windows are marked directly on the animation with anim notifies rather than stored as numbers: a </w:t>
      </w:r>
      <w:r>
        <w:rPr>
          <w:b w:val="0"/>
          <w:i/>
        </w:rPr>
        <w:t>become-parriable → start-swing</w:t>
      </w:r>
      <w:r>
        <w:rPr>
          <w:b w:val="0"/>
          <w:i w:val="0"/>
        </w:rPr>
        <w:t xml:space="preserve"> range for when a parry is possible, and a </w:t>
      </w:r>
      <w:r>
        <w:rPr>
          <w:b w:val="0"/>
          <w:i/>
        </w:rPr>
        <w:t>start-impact → finish-swing</w:t>
      </w:r>
      <w:r>
        <w:rPr>
          <w:b w:val="0"/>
          <w:i w:val="0"/>
        </w:rPr>
        <w:t xml:space="preserve"> range for when a landed hit triggers the camera shake. Distance-closing attacks use Motion Warping to lerp Shimura onto the target so the gap-closer lands cleanly instead of whiffing or overshooting. </w:t>
      </w:r>
    </w:p>
    <w:p w14:paraId="6AA537A8">
      <w:r>
        <w:rPr>
          <w:b w:val="0"/>
          <w:i w:val="0"/>
          <w:sz w:val="20"/>
        </w:rPr>
        <w:t xml:space="preserve"> </w:t>
      </w:r>
      <w:r>
        <w:rPr>
          <w:b/>
          <w:i w:val="0"/>
          <w:sz w:val="20"/>
        </w:rPr>
        <w:t>Trade-off:</w:t>
      </w:r>
      <w:r>
        <w:rPr>
          <w:b w:val="0"/>
          <w:i w:val="0"/>
          <w:sz w:val="20"/>
        </w:rPr>
        <w:t xml:space="preserve"> resolving the current animation by scanning montage segments every hit is more work than passing an ID through the attack call — but it means the animation is the single place attack data lives, and designers retime windows by dragging notifies, never by editing code. </w:t>
      </w:r>
    </w:p>
    <w:p w14:paraId="5B3B2665">
      <w:r>
        <w:rPr>
          <w:b/>
          <w:color w:val="0E7C66"/>
          <w:sz w:val="19"/>
        </w:rPr>
        <w:t>03 / Punishing Aggression</w:t>
      </w:r>
    </w:p>
    <w:p w14:paraId="0FA0E10C">
      <w:pPr>
        <w:pStyle w:val="4"/>
      </w:pPr>
      <w:r>
        <w:t>The boss should read how greedy you're playing</w:t>
      </w:r>
    </w:p>
    <w:p w14:paraId="735428C5">
      <w:r>
        <w:rPr>
          <w:b/>
          <w:color w:val="C03030"/>
          <w:sz w:val="18"/>
        </w:rPr>
        <w:t>THE PROBLEM</w:t>
      </w:r>
    </w:p>
    <w:p w14:paraId="2E5DC141">
      <w:r>
        <w:rPr>
          <w:b w:val="0"/>
          <w:i w:val="0"/>
        </w:rPr>
        <w:t xml:space="preserve"> A boss that only reacts to individual attacks is trivially beaten by mashing. Shimura needed to notice a </w:t>
      </w:r>
      <w:r>
        <w:rPr>
          <w:b w:val="0"/>
          <w:i/>
        </w:rPr>
        <w:t>pattern</w:t>
      </w:r>
      <w:r>
        <w:rPr>
          <w:b w:val="0"/>
          <w:i w:val="0"/>
        </w:rPr>
        <w:t xml:space="preserve"> — a player who never stops swinging — and answer it, without that turning into a hard-coded "parry every third hit" that players memorise in a minute. </w:t>
      </w:r>
    </w:p>
    <w:p w14:paraId="03787254">
      <w:r>
        <w:rPr>
          <w:b/>
          <w:color w:val="0E7C66"/>
          <w:sz w:val="18"/>
        </w:rPr>
        <w:t>THE DECISION</w:t>
      </w:r>
    </w:p>
    <w:p w14:paraId="30D40190">
      <w:r>
        <w:rPr>
          <w:b w:val="0"/>
          <w:i w:val="0"/>
        </w:rPr>
        <w:t xml:space="preserve"> Shimura tracks the time between the end of a player attack that landed and the start of the next one — effectively, how long the player waited before being greedy again. He keeps a short rolling window of those intervals, and when their average drops below a quarter of a second, he schedules a parry: he binds to the player's "attack is now parriable" delegate so the counter fires exactly in the window. Landing that parry puts the player into a three-second state where they can't block or dodge — a real opening for Shimura to punish — after which the tracking resets and the pressure has to build up again. </w:t>
      </w:r>
    </w:p>
    <w:p w14:paraId="7438B62E">
      <w:r>
        <w:rPr>
          <w:b w:val="0"/>
          <w:i w:val="0"/>
          <w:sz w:val="20"/>
        </w:rPr>
        <w:t xml:space="preserve"> </w:t>
      </w:r>
      <w:r>
        <w:rPr>
          <w:b/>
          <w:i w:val="0"/>
          <w:sz w:val="20"/>
        </w:rPr>
        <w:t>Trade-off:</w:t>
      </w:r>
      <w:r>
        <w:rPr>
          <w:b w:val="0"/>
          <w:i w:val="0"/>
          <w:sz w:val="20"/>
        </w:rPr>
        <w:t xml:space="preserve"> a rolling average over a handful of samples is coarse — a player can bait it. I kept it deliberately simple because the goal was a readable "stop mashing" signal, not an unbeatable read, and a system the player can learn to play around is the right amount of counterplay for a duel. </w:t>
      </w:r>
    </w:p>
    <w:p w14:paraId="1EF7948F">
      <w:r>
        <w:rPr>
          <w:b/>
          <w:color w:val="0E7C66"/>
          <w:sz w:val="19"/>
        </w:rPr>
        <w:t>04 / State Tree Deadlocks</w:t>
      </w:r>
    </w:p>
    <w:p w14:paraId="4461E676">
      <w:pPr>
        <w:pStyle w:val="4"/>
      </w:pPr>
      <w:r>
        <w:t>The hardest bug: the world interfering with the boss's plan</w:t>
      </w:r>
    </w:p>
    <w:p w14:paraId="3912561F">
      <w:r>
        <w:rPr>
          <w:b/>
          <w:color w:val="C03030"/>
          <w:sz w:val="18"/>
        </w:rPr>
        <w:t>THE PROBLEM</w:t>
      </w:r>
    </w:p>
    <w:p w14:paraId="6B3A1C71">
      <w:r>
        <w:rPr>
          <w:b w:val="0"/>
          <w:i w:val="0"/>
        </w:rPr>
        <w:t xml:space="preserve"> Shimura's behaviour runs on a Gameplay State Tree: strafe around the player; if they're far, use the Wind stance to close distance; if they're close, roll weighted-randomly between the unblockable Stone stance and the readable Water stance, leaning toward Water; if the player parries or dodges, drop into a Parry state and wait it out. The problem is that a state tree task that plays an attack and waits for the montage to </w:t>
      </w:r>
      <w:r>
        <w:rPr>
          <w:b w:val="0"/>
          <w:i/>
        </w:rPr>
        <w:t>end</w:t>
      </w:r>
      <w:r>
        <w:rPr>
          <w:b w:val="0"/>
          <w:i w:val="0"/>
        </w:rPr>
        <w:t xml:space="preserve"> has no natural way to handle the montage being </w:t>
      </w:r>
      <w:r>
        <w:rPr>
          <w:b w:val="0"/>
          <w:i/>
        </w:rPr>
        <w:t>interrupted</w:t>
      </w:r>
      <w:r>
        <w:rPr>
          <w:b w:val="0"/>
          <w:i w:val="0"/>
        </w:rPr>
        <w:t xml:space="preserve">. If the player parries Shimura mid-swing, or lands a hit before his attack connects, the montage is cut short, the "wait for montage end" never completes, and the task hangs forever — the whole tree stops progressing. </w:t>
      </w:r>
    </w:p>
    <w:p w14:paraId="2C99E15A">
      <w:r>
        <w:rPr>
          <w:b/>
          <w:color w:val="0E7C66"/>
          <w:sz w:val="18"/>
        </w:rPr>
        <w:t>THE DECISION</w:t>
      </w:r>
    </w:p>
    <w:p w14:paraId="503E21CB">
      <w:r>
        <w:rPr>
          <w:b w:val="0"/>
          <w:i w:val="0"/>
        </w:rPr>
        <w:t xml:space="preserve"> Every way an action can terminate now fires a delegate. The attack task doesn't just wait for the montage to finish — it also binds to an </w:t>
      </w:r>
      <w:r>
        <w:rPr>
          <w:rFonts w:ascii="Consolas" w:hAnsi="Consolas"/>
          <w:b w:val="0"/>
          <w:i w:val="0"/>
        </w:rPr>
        <w:t>OnAttackFinished</w:t>
      </w:r>
      <w:r>
        <w:rPr>
          <w:b w:val="0"/>
          <w:i w:val="0"/>
        </w:rPr>
        <w:t xml:space="preserve"> delegate that carries </w:t>
      </w:r>
      <w:r>
        <w:rPr>
          <w:b w:val="0"/>
          <w:i/>
        </w:rPr>
        <w:t>how</w:t>
      </w:r>
      <w:r>
        <w:rPr>
          <w:b w:val="0"/>
          <w:i w:val="0"/>
        </w:rPr>
        <w:t xml:space="preserve"> it ended (</w:t>
      </w:r>
      <w:r>
        <w:rPr>
          <w:rFonts w:ascii="Consolas" w:hAnsi="Consolas"/>
          <w:b w:val="0"/>
          <w:i w:val="0"/>
        </w:rPr>
        <w:t>Success</w:t>
      </w:r>
      <w:r>
        <w:rPr>
          <w:b w:val="0"/>
          <w:i w:val="0"/>
        </w:rPr>
        <w:t xml:space="preserve">, </w:t>
      </w:r>
      <w:r>
        <w:rPr>
          <w:rFonts w:ascii="Consolas" w:hAnsi="Consolas"/>
          <w:b w:val="0"/>
          <w:i w:val="0"/>
        </w:rPr>
        <w:t>GetHit</w:t>
      </w:r>
      <w:r>
        <w:rPr>
          <w:b w:val="0"/>
          <w:i w:val="0"/>
        </w:rPr>
        <w:t xml:space="preserve">, </w:t>
      </w:r>
      <w:r>
        <w:rPr>
          <w:rFonts w:ascii="Consolas" w:hAnsi="Consolas"/>
          <w:b w:val="0"/>
          <w:i w:val="0"/>
        </w:rPr>
        <w:t>Parried</w:t>
      </w:r>
      <w:r>
        <w:rPr>
          <w:b w:val="0"/>
          <w:i w:val="0"/>
        </w:rPr>
        <w:t xml:space="preserve">). Getting hit or getting parried mid-attack broadcasts that delegate, the waiting task exits down the right transition, and the tree keeps moving. The parry and dodge tasks use the same pattern — bind to the outcome, not just the montage. </w:t>
      </w:r>
    </w:p>
    <w:p w14:paraId="7F21859F">
      <w:r>
        <w:rPr>
          <w:b w:val="0"/>
          <w:i w:val="0"/>
          <w:sz w:val="20"/>
        </w:rPr>
        <w:t xml:space="preserve"> </w:t>
      </w:r>
      <w:r>
        <w:rPr>
          <w:b/>
          <w:i w:val="0"/>
          <w:sz w:val="20"/>
        </w:rPr>
        <w:t>Trade-off:</w:t>
      </w:r>
      <w:r>
        <w:rPr>
          <w:b w:val="0"/>
          <w:i w:val="0"/>
          <w:sz w:val="20"/>
        </w:rPr>
        <w:t xml:space="preserve"> this is delegate plumbing the State Tree editor doesn't show you — the graph looks simpler than the fight actually is. I'd rather have that hidden wiring than model every interrupt as an explicit branch in the tree, which would have made it unreadable. If I rebuilt it I'd look at State Tree's transition events to pull more of it back into the asset. </w:t>
      </w:r>
    </w:p>
    <w:p w14:paraId="1EC9FFC8">
      <w:r>
        <w:rPr>
          <w:b/>
          <w:color w:val="0E7C66"/>
          <w:sz w:val="19"/>
        </w:rPr>
        <w:t>05 / Where It Would Go Next</w:t>
      </w:r>
    </w:p>
    <w:p w14:paraId="6FA8F858">
      <w:pPr>
        <w:pStyle w:val="4"/>
      </w:pPr>
      <w:r>
        <w:t>Known limitations and the extensions that fix them</w:t>
      </w:r>
    </w:p>
    <w:p w14:paraId="6F9B1188">
      <w:r>
        <w:rPr>
          <w:b/>
          <w:color w:val="C03030"/>
          <w:sz w:val="18"/>
        </w:rPr>
        <w:t>WHAT'S ROUGH RIGHT NOW</w:t>
      </w:r>
    </w:p>
    <w:p w14:paraId="502AB0BB">
      <w:r>
        <w:rPr>
          <w:b w:val="0"/>
          <w:i w:val="0"/>
        </w:rPr>
        <w:t xml:space="preserve"> Stance attacks don't blend into each other — each stance has its own attacks but they read as separate swings, not combos. Shimura only ever dodges straight back. And parries depend entirely on timing rather than the swords physically meeting, because there's a single parry animation and no runtime control over the pose. </w:t>
      </w:r>
    </w:p>
    <w:p w14:paraId="57894401">
      <w:r>
        <w:rPr>
          <w:b/>
          <w:color w:val="0E7C66"/>
          <w:sz w:val="18"/>
        </w:rPr>
        <w:t>THE PLANNED FIXES</w:t>
      </w:r>
    </w:p>
    <w:p w14:paraId="6CC6FB8B">
      <w:r>
        <w:rPr>
          <w:b w:val="0"/>
          <w:i w:val="0"/>
        </w:rPr>
        <w:t xml:space="preserve"> </w:t>
      </w:r>
      <w:r>
        <w:rPr>
          <w:b/>
          <w:i w:val="0"/>
        </w:rPr>
        <w:t>Combos:</w:t>
      </w:r>
      <w:r>
        <w:rPr>
          <w:b w:val="0"/>
          <w:i w:val="0"/>
        </w:rPr>
        <w:t xml:space="preserve"> map each attack animation to an array of animations that are allowed to follow it, so a quick follow-up input picks a valid continuation keyed on what just played — smooth chains instead of disconnected hits. </w:t>
      </w:r>
      <w:r>
        <w:rPr>
          <w:b/>
          <w:i w:val="0"/>
        </w:rPr>
        <w:t>Directional counters:</w:t>
      </w:r>
      <w:r>
        <w:rPr>
          <w:b w:val="0"/>
          <w:i w:val="0"/>
        </w:rPr>
        <w:t xml:space="preserve"> give Shimura left/right dodges with a counterattack out of each, the way the player already can, so spacing him becomes a real problem. </w:t>
      </w:r>
      <w:r>
        <w:rPr>
          <w:b/>
          <w:i w:val="0"/>
        </w:rPr>
        <w:t>Control-rig parries:</w:t>
      </w:r>
      <w:r>
        <w:rPr>
          <w:b w:val="0"/>
          <w:i w:val="0"/>
        </w:rPr>
        <w:t xml:space="preserve"> drive the parry pose with a control rig so the blade actually intercepts the incoming sword, instead of selling the block through timing and a canned animation. </w:t>
      </w:r>
    </w:p>
    <w:p w14:paraId="7256CC41">
      <w:r>
        <w:br w:type="page"/>
      </w:r>
    </w:p>
    <w:p w14:paraId="4126AB26">
      <w:pPr>
        <w:shd w:val="clear" w:fill="2D3A4A"/>
        <w:spacing w:after="40"/>
      </w:pPr>
      <w:r>
        <w:rPr>
          <w:b/>
          <w:color w:val="FFFFFF"/>
          <w:sz w:val="20"/>
        </w:rPr>
        <w:t>PAGE: Case Study: Capsule Shooter</w:t>
      </w:r>
    </w:p>
    <w:p w14:paraId="1DCF5263">
      <w:r>
        <w:rPr>
          <w:i/>
          <w:color w:val="606060"/>
          <w:sz w:val="17"/>
        </w:rPr>
        <w:t>case-study-capsuleshooter.html</w:t>
      </w:r>
    </w:p>
    <w:p w14:paraId="20F71B92">
      <w:r>
        <w:rPr>
          <w:b/>
          <w:color w:val="0E7C66"/>
          <w:sz w:val="18"/>
        </w:rPr>
        <w:t>Case Study · Personal Project</w:t>
      </w:r>
    </w:p>
    <w:p w14:paraId="26E618F9">
      <w:pPr>
        <w:pStyle w:val="3"/>
      </w:pPr>
      <w:r>
        <w:t>Capsule Shooter</w:t>
      </w:r>
    </w:p>
    <w:p w14:paraId="7E5A963E">
      <w:r>
        <w:rPr>
          <w:b w:val="0"/>
          <w:i/>
          <w:color w:val="606060"/>
          <w:sz w:val="22"/>
        </w:rPr>
        <w:t>A top-down wave shooter where every arena is procedurally generated — and always solvable.</w:t>
      </w:r>
    </w:p>
    <w:p w14:paraId="3F8799E3">
      <w:r>
        <w:rPr>
          <w:b/>
          <w:sz w:val="19"/>
        </w:rPr>
        <w:t xml:space="preserve">Tags: </w:t>
      </w:r>
      <w:r>
        <w:rPr>
          <w:i/>
          <w:color w:val="606060"/>
          <w:sz w:val="19"/>
        </w:rPr>
        <w:t>Unreal Engine 5 | C++ | Procedural Generation | Behavior Trees | Data Tables | Solo</w:t>
      </w:r>
    </w:p>
    <w:p w14:paraId="66633FCA">
      <w:r>
        <w:rPr>
          <w:b w:val="0"/>
          <w:i/>
          <w:sz w:val="21"/>
        </w:rPr>
        <w:t xml:space="preserve"> Survive waves of capsule enemies in a top-down arena built fresh each level from a grid of tiles. The interesting problems here weren't the shooting — they were </w:t>
      </w:r>
      <w:r>
        <w:rPr>
          <w:b/>
          <w:i/>
          <w:sz w:val="21"/>
        </w:rPr>
        <w:t>generating a map that's random but never traps the player</w:t>
      </w:r>
      <w:r>
        <w:rPr>
          <w:b w:val="0"/>
          <w:i/>
          <w:sz w:val="21"/>
        </w:rPr>
        <w:t xml:space="preserve">, a spawn director that punishes camping without feeling unfair, and keeping a map generator, a spawn manager, a game mode and a HUD in sync without wiring them into a knot. </w:t>
      </w:r>
    </w:p>
    <w:p w14:paraId="4DF38D56">
      <w:r>
        <w:rPr>
          <w:b/>
          <w:color w:val="0E7C66"/>
          <w:sz w:val="19"/>
        </w:rPr>
        <w:t>01 / Map Generation</w:t>
      </w:r>
    </w:p>
    <w:p w14:paraId="5809942C">
      <w:pPr>
        <w:pStyle w:val="4"/>
      </w:pPr>
      <w:r>
        <w:t>Random obstacles that never wall the player in</w:t>
      </w:r>
    </w:p>
    <w:p w14:paraId="3948CBAA">
      <w:r>
        <w:rPr>
          <w:b/>
          <w:color w:val="C03030"/>
          <w:sz w:val="18"/>
        </w:rPr>
        <w:t>THE PROBLEM</w:t>
      </w:r>
    </w:p>
    <w:p w14:paraId="6F14E448">
      <w:r>
        <w:rPr>
          <w:b w:val="0"/>
          <w:i w:val="0"/>
        </w:rPr>
        <w:t xml:space="preserve"> Each level is an </w:t>
      </w:r>
      <w:r>
        <w:rPr>
          <w:b w:val="0"/>
          <w:i/>
        </w:rPr>
        <w:t>N × N</w:t>
      </w:r>
      <w:r>
        <w:rPr>
          <w:b w:val="0"/>
          <w:i w:val="0"/>
        </w:rPr>
        <w:t xml:space="preserve"> grid of tiles, some fraction of which become obstacles. Placing obstacles at random is easy; the catch is that a random layout regularly seals off a pocket of the arena — or boxes the player's spawn in entirely — and an unreachable region is where enemies spawn that the player can never fight. The generator has to guarantee the whole floor stays connected. </w:t>
      </w:r>
    </w:p>
    <w:p w14:paraId="1D877D6F">
      <w:r>
        <w:rPr>
          <w:b/>
          <w:color w:val="0E7C66"/>
          <w:sz w:val="18"/>
        </w:rPr>
        <w:t>THE DECISION</w:t>
      </w:r>
    </w:p>
    <w:p w14:paraId="780AE4EB">
      <w:r>
        <w:rPr>
          <w:b w:val="0"/>
          <w:i w:val="0"/>
        </w:rPr>
        <w:t xml:space="preserve"> Shuffle every tile with a Fisher–Yates pass, then walk the shuffled list as obstacle candidates. For each candidate: tentatively make it an obstacle, run a recursive flood fill from the centre tile, and count how many tiles it can reach. If that count equals </w:t>
      </w:r>
      <w:r>
        <w:rPr>
          <w:b w:val="0"/>
          <w:i/>
        </w:rPr>
        <w:t>(total − obstacles placed so far)</w:t>
      </w:r>
      <w:r>
        <w:rPr>
          <w:b w:val="0"/>
          <w:i w:val="0"/>
        </w:rPr>
        <w:t xml:space="preserve">, the map is still fully connected and the obstacle stays; otherwise it's reverted and the tile goes back in the free pool. The centre tile is never eligible — that's the player's spawn. Obstacle colours are lerped across a per-level palette by grid position, so each arena reads as one piece. </w:t>
      </w:r>
    </w:p>
    <w:p w14:paraId="3B2AAABD">
      <w:r>
        <w:rPr>
          <w:b w:val="0"/>
          <w:i w:val="0"/>
          <w:sz w:val="20"/>
        </w:rPr>
        <w:t xml:space="preserve"> </w:t>
      </w:r>
      <w:r>
        <w:rPr>
          <w:b/>
          <w:i w:val="0"/>
          <w:sz w:val="20"/>
        </w:rPr>
        <w:t>Trade-off:</w:t>
      </w:r>
      <w:r>
        <w:rPr>
          <w:b w:val="0"/>
          <w:i w:val="0"/>
          <w:sz w:val="20"/>
        </w:rPr>
        <w:t xml:space="preserve"> a flood fill per accepted obstacle is O(tiles) each, so generation is roughly O(tiles²) — completely fine at these grid sizes, but it wouldn't scale to a large map. For that I'd switch to a union-find structure and check connectivity incrementally instead of re-flooding. </w:t>
      </w:r>
    </w:p>
    <w:p w14:paraId="7DB09426">
      <w:r>
        <w:rPr>
          <w:b/>
          <w:color w:val="0E7C66"/>
          <w:sz w:val="19"/>
        </w:rPr>
        <w:t>02 / Data-Driven Levels</w:t>
      </w:r>
    </w:p>
    <w:p w14:paraId="2A8ED314">
      <w:pPr>
        <w:pStyle w:val="4"/>
      </w:pPr>
      <w:r>
        <w:t>A level is a row in a table, not a subclass</w:t>
      </w:r>
    </w:p>
    <w:p w14:paraId="62E0FB42">
      <w:r>
        <w:rPr>
          <w:b/>
          <w:color w:val="C03030"/>
          <w:sz w:val="18"/>
        </w:rPr>
        <w:t>THE PROBLEM</w:t>
      </w:r>
    </w:p>
    <w:p w14:paraId="30936DF7">
      <w:r>
        <w:rPr>
          <w:b w:val="0"/>
          <w:i w:val="0"/>
        </w:rPr>
        <w:t xml:space="preserve"> Every wave differs in grid size, obstacle density, which gun the player gets, how many enemies spawn, whether spawning is finite or endless, and how fast they arrive. Encoding that per-level in code means a recompile for every balance tweak and a new class per wave. </w:t>
      </w:r>
    </w:p>
    <w:p w14:paraId="3E434246">
      <w:r>
        <w:rPr>
          <w:b/>
          <w:color w:val="0E7C66"/>
          <w:sz w:val="18"/>
        </w:rPr>
        <w:t>THE DECISION</w:t>
      </w:r>
    </w:p>
    <w:p w14:paraId="293FAF6C">
      <w:r>
        <w:rPr>
          <w:b w:val="0"/>
          <w:i w:val="0"/>
        </w:rPr>
        <w:t xml:space="preserve"> Levels are </w:t>
      </w:r>
      <w:r>
        <w:rPr>
          <w:rFonts w:ascii="Consolas" w:hAnsi="Consolas"/>
          <w:b w:val="0"/>
          <w:i w:val="0"/>
        </w:rPr>
        <w:t>FLevelData</w:t>
      </w:r>
      <w:r>
        <w:rPr>
          <w:b w:val="0"/>
          <w:i w:val="0"/>
        </w:rPr>
        <w:t xml:space="preserve"> rows in a data table (tile count, obstacle percent, gun class, enemies-per-wave, infinite-spawn flag, seconds between spawns), with colour schemes in a parallel </w:t>
      </w:r>
      <w:r>
        <w:rPr>
          <w:rFonts w:ascii="Consolas" w:hAnsi="Consolas"/>
          <w:b w:val="0"/>
          <w:i w:val="0"/>
        </w:rPr>
        <w:t>FColourPalette</w:t>
      </w:r>
      <w:r>
        <w:rPr>
          <w:b w:val="0"/>
          <w:i w:val="0"/>
        </w:rPr>
        <w:t xml:space="preserve"> table. The game instance reads the table once on </w:t>
      </w:r>
      <w:r>
        <w:rPr>
          <w:rFonts w:ascii="Consolas" w:hAnsi="Consolas"/>
          <w:b w:val="0"/>
          <w:i w:val="0"/>
        </w:rPr>
        <w:t>Init</w:t>
      </w:r>
      <w:r>
        <w:rPr>
          <w:b w:val="0"/>
          <w:i w:val="0"/>
        </w:rPr>
        <w:t xml:space="preserve">, then owns the run state — current level, carried-over health, score — across the full level reload that happens between waves, advancing when a </w:t>
      </w:r>
      <w:r>
        <w:rPr>
          <w:rFonts w:ascii="Consolas" w:hAnsi="Consolas"/>
          <w:b w:val="0"/>
          <w:i w:val="0"/>
        </w:rPr>
        <w:t>WaveEnded</w:t>
      </w:r>
      <w:r>
        <w:rPr>
          <w:b w:val="0"/>
          <w:i w:val="0"/>
        </w:rPr>
        <w:t xml:space="preserve"> delegate fires. </w:t>
      </w:r>
    </w:p>
    <w:p w14:paraId="25484AAF">
      <w:r>
        <w:rPr>
          <w:b/>
          <w:color w:val="0E7C66"/>
          <w:sz w:val="19"/>
        </w:rPr>
        <w:t>03 / Anti-Camping Spawn Director</w:t>
      </w:r>
    </w:p>
    <w:p w14:paraId="584BDBBA">
      <w:pPr>
        <w:pStyle w:val="4"/>
      </w:pPr>
      <w:r>
        <w:t>Standing still should stop being safe</w:t>
      </w:r>
    </w:p>
    <w:p w14:paraId="5A414321">
      <w:r>
        <w:rPr>
          <w:b/>
          <w:color w:val="C03030"/>
          <w:sz w:val="18"/>
        </w:rPr>
        <w:t>THE PROBLEM</w:t>
      </w:r>
    </w:p>
    <w:p w14:paraId="1D3127E5">
      <w:r>
        <w:rPr>
          <w:b w:val="0"/>
          <w:i w:val="0"/>
        </w:rPr>
        <w:t xml:space="preserve"> In a wave shooter with ranged enemies, the dominant strategy is to find a corner with one approach angle and hold it. If enemies always spawn at random tiles, a camper is rewarded — the fight comes to them single-file. </w:t>
      </w:r>
    </w:p>
    <w:p w14:paraId="4FB0EF90">
      <w:r>
        <w:rPr>
          <w:b/>
          <w:color w:val="0E7C66"/>
          <w:sz w:val="18"/>
        </w:rPr>
        <w:t>THE DECISION</w:t>
      </w:r>
    </w:p>
    <w:p w14:paraId="38A53DD5">
      <w:r>
        <w:rPr>
          <w:b w:val="0"/>
          <w:i w:val="0"/>
        </w:rPr>
        <w:t xml:space="preserve"> The map generator polls the player's position on a timer. If the player hasn't moved more than one tile-length since the last check, it works out which tile they're standing on and broadcasts it; the spawn manager forces the </w:t>
      </w:r>
      <w:r>
        <w:rPr>
          <w:b w:val="0"/>
          <w:i/>
        </w:rPr>
        <w:t>next</w:t>
      </w:r>
      <w:r>
        <w:rPr>
          <w:b w:val="0"/>
          <w:i w:val="0"/>
        </w:rPr>
        <w:t xml:space="preserve"> enemy to spawn on that tile instead of a random one. When the player is moving normally, spawns fall back to a random unoccupied tile. Either way the target tile pulses — a colour flash driven by chained short timers — for a visible telegraph window before the enemy actually appears, so a forced spawn is a warning, not an ambush. </w:t>
      </w:r>
    </w:p>
    <w:p w14:paraId="72131C54">
      <w:r>
        <w:rPr>
          <w:b w:val="0"/>
          <w:i w:val="0"/>
          <w:sz w:val="20"/>
        </w:rPr>
        <w:t xml:space="preserve"> </w:t>
      </w:r>
      <w:r>
        <w:rPr>
          <w:b/>
          <w:i w:val="0"/>
          <w:sz w:val="20"/>
        </w:rPr>
        <w:t>Trade-off:</w:t>
      </w:r>
      <w:r>
        <w:rPr>
          <w:b w:val="0"/>
          <w:i w:val="0"/>
          <w:sz w:val="20"/>
        </w:rPr>
        <w:t xml:space="preserve"> "moved less than one tile" is a blunt check — a player strafing a tight circle reads as mobile. I kept it simple because the telegraph flash makes a wrong call cheap; a smarter version would track a movement heatmap over a few seconds. </w:t>
      </w:r>
    </w:p>
    <w:p w14:paraId="1E7112E8">
      <w:r>
        <w:rPr>
          <w:b/>
          <w:color w:val="0E7C66"/>
          <w:sz w:val="19"/>
        </w:rPr>
        <w:t>04 / Decoupled Game Flow</w:t>
      </w:r>
    </w:p>
    <w:p w14:paraId="75DCED21">
      <w:pPr>
        <w:pStyle w:val="4"/>
      </w:pPr>
      <w:r>
        <w:t>Four managers that never hold hard references to each other</w:t>
      </w:r>
    </w:p>
    <w:p w14:paraId="4D901D05">
      <w:r>
        <w:rPr>
          <w:b/>
          <w:color w:val="C03030"/>
          <w:sz w:val="18"/>
        </w:rPr>
        <w:t>THE PROBLEM</w:t>
      </w:r>
    </w:p>
    <w:p w14:paraId="10522433">
      <w:r>
        <w:rPr>
          <w:b w:val="0"/>
          <w:i w:val="0"/>
        </w:rPr>
        <w:t xml:space="preserve"> Map generation, enemy spawning, wave/score bookkeeping, and the HUD all have to react to each other: a spawn increments a counter, the last kill of a wave ends the level, the player dying stops spawning and shows a menu. If each system reaches directly into the others, the dependency graph becomes circular and nothing can be tested or changed in isolation. </w:t>
      </w:r>
    </w:p>
    <w:p w14:paraId="6869323C">
      <w:r>
        <w:rPr>
          <w:b/>
          <w:color w:val="0E7C66"/>
          <w:sz w:val="18"/>
        </w:rPr>
        <w:t>THE DECISION</w:t>
      </w:r>
    </w:p>
    <w:p w14:paraId="0B4A4015">
      <w:r>
        <w:rPr>
          <w:b w:val="0"/>
          <w:i w:val="0"/>
        </w:rPr>
        <w:t xml:space="preserve"> Each manager registers itself with the game mode in its own </w:t>
      </w:r>
      <w:r>
        <w:rPr>
          <w:rFonts w:ascii="Consolas" w:hAnsi="Consolas"/>
          <w:b w:val="0"/>
          <w:i w:val="0"/>
        </w:rPr>
        <w:t>BeginPlay</w:t>
      </w:r>
      <w:r>
        <w:rPr>
          <w:b w:val="0"/>
          <w:i w:val="0"/>
        </w:rPr>
        <w:t xml:space="preserve">; the game mode is the only thing that knows the full set. Everything after that is multicast delegates — </w:t>
      </w:r>
      <w:r>
        <w:rPr>
          <w:rFonts w:ascii="Consolas" w:hAnsi="Consolas"/>
          <w:b w:val="0"/>
          <w:i w:val="0"/>
        </w:rPr>
        <w:t>PlayerDiedDelegate</w:t>
      </w:r>
      <w:r>
        <w:rPr>
          <w:b w:val="0"/>
          <w:i w:val="0"/>
        </w:rPr>
        <w:t xml:space="preserve">, </w:t>
      </w:r>
      <w:r>
        <w:rPr>
          <w:rFonts w:ascii="Consolas" w:hAnsi="Consolas"/>
          <w:b w:val="0"/>
          <w:i w:val="0"/>
        </w:rPr>
        <w:t>SpawnedEnemyDelegate</w:t>
      </w:r>
      <w:r>
        <w:rPr>
          <w:b w:val="0"/>
          <w:i w:val="0"/>
        </w:rPr>
        <w:t xml:space="preserve">, </w:t>
      </w:r>
      <w:r>
        <w:rPr>
          <w:rFonts w:ascii="Consolas" w:hAnsi="Consolas"/>
          <w:b w:val="0"/>
          <w:i w:val="0"/>
        </w:rPr>
        <w:t>EnemyDiedDelegate</w:t>
      </w:r>
      <w:r>
        <w:rPr>
          <w:b w:val="0"/>
          <w:i w:val="0"/>
        </w:rPr>
        <w:t xml:space="preserve">, </w:t>
      </w:r>
      <w:r>
        <w:rPr>
          <w:rFonts w:ascii="Consolas" w:hAnsi="Consolas"/>
          <w:b w:val="0"/>
          <w:i w:val="0"/>
        </w:rPr>
        <w:t>WaveEnded</w:t>
      </w:r>
      <w:r>
        <w:rPr>
          <w:b w:val="0"/>
          <w:i w:val="0"/>
        </w:rPr>
        <w:t xml:space="preserve">, </w:t>
      </w:r>
      <w:r>
        <w:rPr>
          <w:rFonts w:ascii="Consolas" w:hAnsi="Consolas"/>
          <w:b w:val="0"/>
          <w:i w:val="0"/>
        </w:rPr>
        <w:t>SpawnOnPlayerDelegate</w:t>
      </w:r>
      <w:r>
        <w:rPr>
          <w:b w:val="0"/>
          <w:i w:val="0"/>
        </w:rPr>
        <w:t xml:space="preserve">, </w:t>
      </w:r>
      <w:r>
        <w:rPr>
          <w:rFonts w:ascii="Consolas" w:hAnsi="Consolas"/>
          <w:b w:val="0"/>
          <w:i w:val="0"/>
        </w:rPr>
        <w:t>StopEnemies</w:t>
      </w:r>
      <w:r>
        <w:rPr>
          <w:b w:val="0"/>
          <w:i w:val="0"/>
        </w:rPr>
        <w:t xml:space="preserve"> — wired together with lambdas in one place. The map generator doesn't know the spawn manager exists; it just broadcasts "player is camping this tile" and something downstream handles it. </w:t>
      </w:r>
    </w:p>
    <w:p w14:paraId="7125370B">
      <w:r>
        <w:rPr>
          <w:b w:val="0"/>
          <w:i w:val="0"/>
          <w:sz w:val="20"/>
        </w:rPr>
        <w:t xml:space="preserve"> </w:t>
      </w:r>
      <w:r>
        <w:rPr>
          <w:b/>
          <w:i w:val="0"/>
          <w:sz w:val="20"/>
        </w:rPr>
        <w:t>Trade-off:</w:t>
      </w:r>
      <w:r>
        <w:rPr>
          <w:b w:val="0"/>
          <w:i w:val="0"/>
          <w:sz w:val="20"/>
        </w:rPr>
        <w:t xml:space="preserve"> the wiring all lives in the game mode's </w:t>
      </w:r>
      <w:r>
        <w:rPr>
          <w:rFonts w:ascii="Consolas" w:hAnsi="Consolas"/>
          <w:b w:val="0"/>
          <w:i w:val="0"/>
          <w:sz w:val="20"/>
        </w:rPr>
        <w:t>StartLevel</w:t>
      </w:r>
      <w:r>
        <w:rPr>
          <w:b w:val="0"/>
          <w:i w:val="0"/>
          <w:sz w:val="20"/>
        </w:rPr>
        <w:t xml:space="preserve">, which becomes a long function of lambda subscriptions. It's centralised and readable top-to-bottom, but it is the one place that knows everything — the cost of keeping every other system ignorant of its neighbours. </w:t>
      </w:r>
    </w:p>
    <w:p w14:paraId="03AD977D">
      <w:r>
        <w:rPr>
          <w:b/>
          <w:color w:val="0E7C66"/>
          <w:sz w:val="19"/>
        </w:rPr>
        <w:t>05 / Enemy Attack</w:t>
      </w:r>
    </w:p>
    <w:p w14:paraId="0406CE32">
      <w:pPr>
        <w:pStyle w:val="4"/>
      </w:pPr>
      <w:r>
        <w:t>A lunge that doesn't need a navmesh</w:t>
      </w:r>
    </w:p>
    <w:p w14:paraId="2A58D44D">
      <w:r>
        <w:rPr>
          <w:b/>
          <w:color w:val="C03030"/>
          <w:sz w:val="18"/>
        </w:rPr>
        <w:t>THE PROBLEM</w:t>
      </w:r>
    </w:p>
    <w:p w14:paraId="3048F52F">
      <w:r>
        <w:rPr>
          <w:b w:val="0"/>
          <w:i w:val="0"/>
        </w:rPr>
        <w:t xml:space="preserve"> Capsule enemies close and strike. Running the attack itself through navmesh pathfinding is overkill for a short lunge in an open arena, and it fights the readable, arcade feel — you want a clean dash in and a dash back out. </w:t>
      </w:r>
    </w:p>
    <w:p w14:paraId="2C2297B9">
      <w:r>
        <w:rPr>
          <w:b/>
          <w:color w:val="0E7C66"/>
          <w:sz w:val="18"/>
        </w:rPr>
        <w:t>THE DECISION</w:t>
      </w:r>
    </w:p>
    <w:p w14:paraId="161831C0">
      <w:r>
        <w:rPr>
          <w:b w:val="0"/>
          <w:i w:val="0"/>
        </w:rPr>
        <w:t xml:space="preserve"> Behaviour runs on a Behavior Tree: a service continuously writes the enemy→player distance to the blackboard for range decorators, an attack-cooldown decorator gates re-entry, and the attack itself is a latent task that interpolates the enemy toward a point just short of the player (offset by the player's capsule width), applies damage on contact, then interpolates back to where it started before finishing. An </w:t>
      </w:r>
      <w:r>
        <w:rPr>
          <w:rFonts w:ascii="Consolas" w:hAnsi="Consolas"/>
          <w:b w:val="0"/>
          <w:i w:val="0"/>
        </w:rPr>
        <w:t>IsAttacking</w:t>
      </w:r>
      <w:r>
        <w:rPr>
          <w:b w:val="0"/>
          <w:i w:val="0"/>
        </w:rPr>
        <w:t xml:space="preserve"> blackboard bool keeps other branches from firing mid-lunge. </w:t>
      </w:r>
    </w:p>
    <w:p w14:paraId="5735CEDE">
      <w:r>
        <w:rPr>
          <w:b/>
          <w:color w:val="0E7C66"/>
          <w:sz w:val="19"/>
        </w:rPr>
        <w:t>06 / Endless Mode Ramp</w:t>
      </w:r>
    </w:p>
    <w:p w14:paraId="67DFEEE1">
      <w:pPr>
        <w:pStyle w:val="4"/>
      </w:pPr>
      <w:r>
        <w:t>Making infinite waves actually escalate</w:t>
      </w:r>
    </w:p>
    <w:p w14:paraId="707CD408">
      <w:r>
        <w:rPr>
          <w:b/>
          <w:color w:val="C03030"/>
          <w:sz w:val="18"/>
        </w:rPr>
        <w:t>THE PROBLEM</w:t>
      </w:r>
    </w:p>
    <w:p w14:paraId="612C2AD1">
      <w:r>
        <w:rPr>
          <w:b w:val="0"/>
          <w:i w:val="0"/>
        </w:rPr>
        <w:t xml:space="preserve"> An infinite-spawn level with a fixed spawn interval plateaus — after the first minute the difficulty never changes and the run just becomes a test of patience. </w:t>
      </w:r>
    </w:p>
    <w:p w14:paraId="08B0A9D7">
      <w:r>
        <w:rPr>
          <w:b/>
          <w:color w:val="0E7C66"/>
          <w:sz w:val="18"/>
        </w:rPr>
        <w:t>THE DECISION</w:t>
      </w:r>
    </w:p>
    <w:p w14:paraId="15948B92">
      <w:r>
        <w:rPr>
          <w:b w:val="0"/>
          <w:i w:val="0"/>
        </w:rPr>
        <w:t xml:space="preserve"> The game mode counts spawns in endless mode, and every fixed number of spawns it tells the spawn manager to shorten the interval. The pressure compounds on its own the longer the player survives, and the score they're chasing is the reward for riding the curve up. </w:t>
      </w:r>
    </w:p>
    <w:p w14:paraId="7486367C">
      <w:r>
        <w:br w:type="page"/>
      </w:r>
    </w:p>
    <w:p w14:paraId="485F6FA3">
      <w:pPr>
        <w:shd w:val="clear" w:fill="2D3A4A"/>
        <w:spacing w:after="40"/>
      </w:pPr>
      <w:r>
        <w:rPr>
          <w:b/>
          <w:color w:val="FFFFFF"/>
          <w:sz w:val="20"/>
        </w:rPr>
        <w:t>PAGE: Case Study: Combat System</w:t>
      </w:r>
    </w:p>
    <w:p w14:paraId="46E22A11">
      <w:r>
        <w:rPr>
          <w:i/>
          <w:color w:val="606060"/>
          <w:sz w:val="17"/>
        </w:rPr>
        <w:t>case-study-combatsystem.html</w:t>
      </w:r>
    </w:p>
    <w:p w14:paraId="6E3ABB9F">
      <w:r>
        <w:rPr>
          <w:b/>
          <w:color w:val="0E7C66"/>
          <w:sz w:val="18"/>
        </w:rPr>
        <w:t>Case Study · Personal Project</w:t>
      </w:r>
    </w:p>
    <w:p w14:paraId="7073AC9B">
      <w:pPr>
        <w:pStyle w:val="3"/>
      </w:pPr>
      <w:r>
        <w:t>Combat System</w:t>
      </w:r>
    </w:p>
    <w:p w14:paraId="3AA8DAF6">
      <w:r>
        <w:rPr>
          <w:b w:val="0"/>
          <w:i/>
          <w:color w:val="606060"/>
          <w:sz w:val="22"/>
        </w:rPr>
        <w:t>A C++-only sandbox for third-person melee — hit reactions, enemy AI, and group aggro, built to experiment.</w:t>
      </w:r>
    </w:p>
    <w:p w14:paraId="55EA182D">
      <w:r>
        <w:rPr>
          <w:b/>
          <w:sz w:val="19"/>
        </w:rPr>
        <w:t xml:space="preserve">Tags: </w:t>
      </w:r>
      <w:r>
        <w:rPr>
          <w:i/>
          <w:color w:val="606060"/>
          <w:sz w:val="19"/>
        </w:rPr>
        <w:t>Unreal Engine 5 | C++ only | Motion Warping | Pawn Sensing | Solo</w:t>
      </w:r>
    </w:p>
    <w:p w14:paraId="1B3E8276">
      <w:r>
        <w:rPr>
          <w:b w:val="0"/>
          <w:i/>
          <w:sz w:val="21"/>
        </w:rPr>
        <w:t xml:space="preserve"> This one is honestly a testbed — an unfinished experiment in melee combat mechanics written entirely in C++, no Blueprint logic. The point wasn't to ship a game; it was to build the systems a souls-like needs and see where they strain. Below are </w:t>
      </w:r>
      <w:r>
        <w:rPr>
          <w:b/>
          <w:i/>
          <w:sz w:val="21"/>
        </w:rPr>
        <w:t>the problems that actually took thought</w:t>
      </w:r>
      <w:r>
        <w:rPr>
          <w:b w:val="0"/>
          <w:i/>
          <w:sz w:val="21"/>
        </w:rPr>
        <w:t xml:space="preserve">: sharing combat code between a player and an AI, an enemy state machine that doesn't stutter at range boundaries, a squad that alarms together, and attacks that don't whiff. </w:t>
      </w:r>
    </w:p>
    <w:p w14:paraId="47D796C9">
      <w:r>
        <w:rPr>
          <w:b/>
          <w:color w:val="0E7C66"/>
          <w:sz w:val="19"/>
        </w:rPr>
        <w:t>01 / Shared Combat Base</w:t>
      </w:r>
    </w:p>
    <w:p w14:paraId="6E1B3709">
      <w:pPr>
        <w:pStyle w:val="4"/>
      </w:pPr>
      <w:r>
        <w:t>The player and the enemy are the same fighter underneath</w:t>
      </w:r>
    </w:p>
    <w:p w14:paraId="4BE94E6B">
      <w:r>
        <w:rPr>
          <w:b/>
          <w:color w:val="C03030"/>
          <w:sz w:val="18"/>
        </w:rPr>
        <w:t>THE PROBLEM</w:t>
      </w:r>
    </w:p>
    <w:p w14:paraId="26BBDF88">
      <w:r>
        <w:rPr>
          <w:b w:val="0"/>
          <w:i w:val="0"/>
        </w:rPr>
        <w:t xml:space="preserve"> A player character and an AI enemy in a melee game do almost the same things — equip a weapon, swing it, take a hit, react, die — but they're driven completely differently, one by input and one by a controller. Writing the combat twice means every timing change or new weapon interaction has to land in both places, and they drift. </w:t>
      </w:r>
    </w:p>
    <w:p w14:paraId="5CFE4707">
      <w:r>
        <w:rPr>
          <w:b/>
          <w:color w:val="0E7C66"/>
          <w:sz w:val="18"/>
        </w:rPr>
        <w:t>THE DECISION</w:t>
      </w:r>
    </w:p>
    <w:p w14:paraId="24AB3AB1">
      <w:r>
        <w:rPr>
          <w:b w:val="0"/>
          <w:i w:val="0"/>
        </w:rPr>
        <w:t xml:space="preserve"> An abstract </w:t>
      </w:r>
      <w:r>
        <w:rPr>
          <w:rFonts w:ascii="Consolas" w:hAnsi="Consolas"/>
          <w:b w:val="0"/>
          <w:i w:val="0"/>
        </w:rPr>
        <w:t>ABaseCharacter</w:t>
      </w:r>
      <w:r>
        <w:rPr>
          <w:b w:val="0"/>
          <w:i w:val="0"/>
        </w:rPr>
        <w:t xml:space="preserve"> that implements a </w:t>
      </w:r>
      <w:r>
        <w:rPr>
          <w:rFonts w:ascii="Consolas" w:hAnsi="Consolas"/>
          <w:b w:val="0"/>
          <w:i w:val="0"/>
        </w:rPr>
        <w:t>IHitInterface</w:t>
      </w:r>
      <w:r>
        <w:rPr>
          <w:b w:val="0"/>
          <w:i w:val="0"/>
        </w:rPr>
        <w:t xml:space="preserve"> holds everything shared: weapon pickup and socket attachment, weapon-box collision toggled by anim notifies during a swing, an </w:t>
      </w:r>
      <w:r>
        <w:rPr>
          <w:rFonts w:ascii="Consolas" w:hAnsi="Consolas"/>
          <w:b w:val="0"/>
          <w:i w:val="0"/>
        </w:rPr>
        <w:t>Attributes</w:t>
      </w:r>
      <w:r>
        <w:rPr>
          <w:b w:val="0"/>
          <w:i w:val="0"/>
        </w:rPr>
        <w:t xml:space="preserve"> component that all damage routes through, and montage playback for attacks, hit reactions and death. </w:t>
      </w:r>
      <w:r>
        <w:rPr>
          <w:rFonts w:ascii="Consolas" w:hAnsi="Consolas"/>
          <w:b w:val="0"/>
          <w:i w:val="0"/>
        </w:rPr>
        <w:t>AControlledCharacter</w:t>
      </w:r>
      <w:r>
        <w:rPr>
          <w:b w:val="0"/>
          <w:i w:val="0"/>
        </w:rPr>
        <w:t xml:space="preserve"> (player) and </w:t>
      </w:r>
      <w:r>
        <w:rPr>
          <w:rFonts w:ascii="Consolas" w:hAnsi="Consolas"/>
          <w:b w:val="0"/>
          <w:i w:val="0"/>
        </w:rPr>
        <w:t>AEnemy</w:t>
      </w:r>
      <w:r>
        <w:rPr>
          <w:b w:val="0"/>
          <w:i w:val="0"/>
        </w:rPr>
        <w:t xml:space="preserve"> derive from it and only add what's genuinely different — the player reads input, the enemy runs a state machine. Weapon behaviour is data-driven off an </w:t>
      </w:r>
      <w:r>
        <w:rPr>
          <w:rFonts w:ascii="Consolas" w:hAnsi="Consolas"/>
          <w:b w:val="0"/>
          <w:i w:val="0"/>
        </w:rPr>
        <w:t>EWeaponType</w:t>
      </w:r>
      <w:r>
        <w:rPr>
          <w:b w:val="0"/>
          <w:i w:val="0"/>
        </w:rPr>
        <w:t xml:space="preserve"> enum that indexes into montage arrays, attach sockets, and hit-sound arrays, so a new weapon class is data, not code. </w:t>
      </w:r>
    </w:p>
    <w:p w14:paraId="2478910E">
      <w:r>
        <w:rPr>
          <w:b w:val="0"/>
          <w:i w:val="0"/>
          <w:sz w:val="20"/>
        </w:rPr>
        <w:t xml:space="preserve"> </w:t>
      </w:r>
      <w:r>
        <w:rPr>
          <w:b/>
          <w:i w:val="0"/>
          <w:sz w:val="20"/>
        </w:rPr>
        <w:t>Trade-off:</w:t>
      </w:r>
      <w:r>
        <w:rPr>
          <w:b w:val="0"/>
          <w:i w:val="0"/>
          <w:sz w:val="20"/>
        </w:rPr>
        <w:t xml:space="preserve"> a fat base class collects responsibilities over time. For a sandbox at this scale that was fine — but a component-based split (a "combatant" component attachable to any actor) would scale better if this grew, and it's how I'd start today. </w:t>
      </w:r>
    </w:p>
    <w:p w14:paraId="339FEB17">
      <w:r>
        <w:rPr>
          <w:b/>
          <w:color w:val="0E7C66"/>
          <w:sz w:val="19"/>
        </w:rPr>
        <w:t>02 / Directional Reactions</w:t>
      </w:r>
    </w:p>
    <w:p w14:paraId="044567D3">
      <w:pPr>
        <w:pStyle w:val="4"/>
      </w:pPr>
      <w:r>
        <w:t>A hit from behind shouldn't play the same as a hit to the face</w:t>
      </w:r>
    </w:p>
    <w:p w14:paraId="6DE6C445">
      <w:r>
        <w:rPr>
          <w:b/>
          <w:color w:val="C03030"/>
          <w:sz w:val="18"/>
        </w:rPr>
        <w:t>THE PROBLEM</w:t>
      </w:r>
    </w:p>
    <w:p w14:paraId="5815195C">
      <w:r>
        <w:rPr>
          <w:b w:val="0"/>
          <w:i w:val="0"/>
        </w:rPr>
        <w:t xml:space="preserve"> Hit reactions and deaths that always play the same animation break the read of a fight — the player can't tell which of two enemies landed the blow, and a back-stab looks identical to a parry-trade. The reaction has to know where the hit came from. </w:t>
      </w:r>
    </w:p>
    <w:p w14:paraId="4998BE9E">
      <w:r>
        <w:rPr>
          <w:b/>
          <w:color w:val="0E7C66"/>
          <w:sz w:val="18"/>
        </w:rPr>
        <w:t>THE DECISION</w:t>
      </w:r>
    </w:p>
    <w:p w14:paraId="21458BAD">
      <w:r>
        <w:rPr>
          <w:b w:val="0"/>
          <w:i w:val="0"/>
        </w:rPr>
        <w:t xml:space="preserve"> On every hit, compute the angle between the character's forward vector and the direction to the impact point — dot product for the magnitude, the sign of the cross product's Z for which side — then bucket it into front / back / left / right and play the matching montage section. Death montages use the same angle but pick randomly among several directional variants so repeated kills from the same side still look different. </w:t>
      </w:r>
    </w:p>
    <w:p w14:paraId="593ACD20">
      <w:r>
        <w:rPr>
          <w:b/>
          <w:color w:val="0E7C66"/>
          <w:sz w:val="19"/>
        </w:rPr>
        <w:t>03 / Enemy State Machine</w:t>
      </w:r>
    </w:p>
    <w:p w14:paraId="5EF78D31">
      <w:pPr>
        <w:pStyle w:val="4"/>
      </w:pPr>
      <w:r>
        <w:t>An explicit C++ state machine that doesn't stutter at the edges</w:t>
      </w:r>
    </w:p>
    <w:p w14:paraId="23C10537">
      <w:r>
        <w:rPr>
          <w:b/>
          <w:color w:val="C03030"/>
          <w:sz w:val="18"/>
        </w:rPr>
        <w:t>THE PROBLEM</w:t>
      </w:r>
    </w:p>
    <w:p w14:paraId="2D91543F">
      <w:r>
        <w:rPr>
          <w:b w:val="0"/>
          <w:i w:val="0"/>
        </w:rPr>
        <w:t xml:space="preserve"> The enemy cycles through patrolling, chasing, closing to attack range, attacking, and recovering. The naive version — "if within attack radius, attack; else chase" — thrashes: a target hovering right on the attack radius makes the enemy flip between chase and attack every frame, and interruptions (getting hit mid-swing) leave it stuck in a state that no longer makes sense. </w:t>
      </w:r>
    </w:p>
    <w:p w14:paraId="35E1270B">
      <w:r>
        <w:rPr>
          <w:b/>
          <w:color w:val="0E7C66"/>
          <w:sz w:val="18"/>
        </w:rPr>
        <w:t>THE DECISION</w:t>
      </w:r>
    </w:p>
    <w:p w14:paraId="136BCAE5">
      <w:r>
        <w:rPr>
          <w:b w:val="0"/>
          <w:i w:val="0"/>
        </w:rPr>
        <w:t xml:space="preserve"> An ordered </w:t>
      </w:r>
      <w:r>
        <w:rPr>
          <w:rFonts w:ascii="Consolas" w:hAnsi="Consolas"/>
          <w:b w:val="0"/>
          <w:i w:val="0"/>
        </w:rPr>
        <w:t>EEnemyState</w:t>
      </w:r>
      <w:r>
        <w:rPr>
          <w:b w:val="0"/>
          <w:i w:val="0"/>
        </w:rPr>
        <w:t xml:space="preserve"> enum (Patrolling → Alarm → Chasing → Engaged → Attacking → Dead) with a single re-evaluation point. Perception comes from a </w:t>
      </w:r>
      <w:r>
        <w:rPr>
          <w:rFonts w:ascii="Consolas" w:hAnsi="Consolas"/>
          <w:b w:val="0"/>
          <w:i w:val="0"/>
        </w:rPr>
        <w:t>PawnSensingComponent</w:t>
      </w:r>
      <w:r>
        <w:rPr>
          <w:b w:val="0"/>
          <w:i w:val="0"/>
        </w:rPr>
        <w:t xml:space="preserve"> (sight cone plus hearing). Patrol dwell time and attack cadence are randomized timers, not fixed. The key fix for the thrash is </w:t>
      </w:r>
      <w:r>
        <w:rPr>
          <w:b/>
          <w:i w:val="0"/>
        </w:rPr>
        <w:t>hysteresis</w:t>
      </w:r>
      <w:r>
        <w:rPr>
          <w:b w:val="0"/>
          <w:i w:val="0"/>
        </w:rPr>
        <w:t xml:space="preserve">: the radius to </w:t>
      </w:r>
      <w:r>
        <w:rPr>
          <w:b w:val="0"/>
          <w:i/>
        </w:rPr>
        <w:t>enter</w:t>
      </w:r>
      <w:r>
        <w:rPr>
          <w:b w:val="0"/>
          <w:i w:val="0"/>
        </w:rPr>
        <w:t xml:space="preserve"> attack range is smaller than the radius to </w:t>
      </w:r>
      <w:r>
        <w:rPr>
          <w:b w:val="0"/>
          <w:i/>
        </w:rPr>
        <w:t>leave</w:t>
      </w:r>
      <w:r>
        <w:rPr>
          <w:b w:val="0"/>
          <w:i w:val="0"/>
        </w:rPr>
        <w:t xml:space="preserve"> it, so once engaged the enemy commits until the target genuinely backs off. Anim-notify callbacks at the end of the attack, hit reaction, and alarm animations are what re-run the decision — the state can't advance until the current animation says it's allowed to. </w:t>
      </w:r>
    </w:p>
    <w:p w14:paraId="0338A611">
      <w:r>
        <w:rPr>
          <w:b w:val="0"/>
          <w:i w:val="0"/>
          <w:sz w:val="20"/>
        </w:rPr>
        <w:t xml:space="preserve"> </w:t>
      </w:r>
      <w:r>
        <w:rPr>
          <w:b/>
          <w:i w:val="0"/>
          <w:sz w:val="20"/>
        </w:rPr>
        <w:t>Trade-off:</w:t>
      </w:r>
      <w:r>
        <w:rPr>
          <w:b w:val="0"/>
          <w:i w:val="0"/>
          <w:sz w:val="20"/>
        </w:rPr>
        <w:t xml:space="preserve"> a hand-written state machine in C++ is more rigid than a Behavior Tree a designer could retune. I chose it deliberately here — the whole project is a C++ exercise — but for anything team-facing this logic belongs in a BT or State Tree. </w:t>
      </w:r>
    </w:p>
    <w:p w14:paraId="09DCD7A5">
      <w:r>
        <w:rPr>
          <w:b/>
          <w:color w:val="0E7C66"/>
          <w:sz w:val="19"/>
        </w:rPr>
        <w:t>04 / Group Aggro</w:t>
      </w:r>
    </w:p>
    <w:p w14:paraId="081F0F3D">
      <w:pPr>
        <w:pStyle w:val="4"/>
      </w:pPr>
      <w:r>
        <w:t>One guard spots you, the whole patrol turns</w:t>
      </w:r>
    </w:p>
    <w:p w14:paraId="43CC078B">
      <w:r>
        <w:rPr>
          <w:b/>
          <w:color w:val="C03030"/>
          <w:sz w:val="18"/>
        </w:rPr>
        <w:t>THE PROBLEM</w:t>
      </w:r>
    </w:p>
    <w:p w14:paraId="2EC77AB4">
      <w:r>
        <w:rPr>
          <w:b w:val="0"/>
          <w:i w:val="0"/>
        </w:rPr>
        <w:t xml:space="preserve"> Enemies that each independently notice the player produce a trickle of one-at-a-time engagements — the player mows down a line of guards who never react to their neighbour dying three metres away. A group needs to alert as a group. </w:t>
      </w:r>
    </w:p>
    <w:p w14:paraId="390EA647">
      <w:r>
        <w:rPr>
          <w:b/>
          <w:color w:val="0E7C66"/>
          <w:sz w:val="18"/>
        </w:rPr>
        <w:t>THE DECISION</w:t>
      </w:r>
    </w:p>
    <w:p w14:paraId="4F86F05B">
      <w:r>
        <w:rPr>
          <w:b w:val="0"/>
          <w:i w:val="0"/>
        </w:rPr>
        <w:t xml:space="preserve"> Enemies register with a shared </w:t>
      </w:r>
      <w:r>
        <w:rPr>
          <w:rFonts w:ascii="Consolas" w:hAnsi="Consolas"/>
          <w:b w:val="0"/>
          <w:i w:val="0"/>
        </w:rPr>
        <w:t>AEnemyCommander</w:t>
      </w:r>
      <w:r>
        <w:rPr>
          <w:b w:val="0"/>
          <w:i w:val="0"/>
        </w:rPr>
        <w:t xml:space="preserve"> actor. When one sees the player, it freezes and plays an alarm animation; an anim notify at the end of that animation tells the commander, which pushes the player as the combat target to every enemy in its list — the whole group drops into chasing at once. An </w:t>
      </w:r>
      <w:r>
        <w:rPr>
          <w:rFonts w:ascii="Consolas" w:hAnsi="Consolas"/>
          <w:b w:val="0"/>
          <w:i w:val="0"/>
        </w:rPr>
        <w:t>IsAlreadyInformed()</w:t>
      </w:r>
      <w:r>
        <w:rPr>
          <w:b w:val="0"/>
          <w:i w:val="0"/>
        </w:rPr>
        <w:t xml:space="preserve"> guard means only the first sighting triggers the alarm; after that, newly-spotting enemies just engage directly without replaying the whole ceremony. </w:t>
      </w:r>
    </w:p>
    <w:p w14:paraId="52F1947C">
      <w:r>
        <w:rPr>
          <w:b w:val="0"/>
          <w:i w:val="0"/>
          <w:sz w:val="20"/>
        </w:rPr>
        <w:t xml:space="preserve"> </w:t>
      </w:r>
      <w:r>
        <w:rPr>
          <w:b/>
          <w:i w:val="0"/>
          <w:sz w:val="20"/>
        </w:rPr>
        <w:t>Trade-off:</w:t>
      </w:r>
      <w:r>
        <w:rPr>
          <w:b w:val="0"/>
          <w:i w:val="0"/>
          <w:sz w:val="20"/>
        </w:rPr>
        <w:t xml:space="preserve"> the commander is a hand-placed actor with an explicit enemy list rather than a dynamic proximity broadcast. Simpler to reason about and debug, but it means group membership is authored, not emergent — fine for set-piece encounters, limiting for an open patrol sim. </w:t>
      </w:r>
    </w:p>
    <w:p w14:paraId="44508DB9">
      <w:r>
        <w:rPr>
          <w:b/>
          <w:color w:val="0E7C66"/>
          <w:sz w:val="19"/>
        </w:rPr>
        <w:t>05 / Attacks That Land</w:t>
      </w:r>
    </w:p>
    <w:p w14:paraId="0CD6A132">
      <w:pPr>
        <w:pStyle w:val="4"/>
      </w:pPr>
      <w:r>
        <w:t>Motion warping to kill the whiff</w:t>
      </w:r>
    </w:p>
    <w:p w14:paraId="1157DDBD">
      <w:r>
        <w:rPr>
          <w:b/>
          <w:color w:val="C03030"/>
          <w:sz w:val="18"/>
        </w:rPr>
        <w:t>THE PROBLEM</w:t>
      </w:r>
    </w:p>
    <w:p w14:paraId="0BDFF0C9">
      <w:r>
        <w:rPr>
          <w:b w:val="0"/>
          <w:i w:val="0"/>
        </w:rPr>
        <w:t xml:space="preserve"> Root-motion attack animations play at a fixed distance. In a real fight the target is never exactly there — they're a little too far and the swing sails through air, or a little too close and the animation shoves them through the character. Both feel terrible. </w:t>
      </w:r>
    </w:p>
    <w:p w14:paraId="290C0C0D">
      <w:r>
        <w:rPr>
          <w:b/>
          <w:color w:val="0E7C66"/>
          <w:sz w:val="18"/>
        </w:rPr>
        <w:t>THE DECISION</w:t>
      </w:r>
    </w:p>
    <w:p w14:paraId="55AAAE84">
      <w:r>
        <w:rPr>
          <w:b w:val="0"/>
          <w:i w:val="0"/>
        </w:rPr>
        <w:t xml:space="preserve"> Every tick, if a combat target is within attack range, the character updates two Motion Warping targets: a translation target offset back from the enemy by a set distance so the attacker ends the lunge just short of contact, and a rotation target so the swing actually faces them. When the target leaves range, both warp targets are removed so ordinary locomotion isn't affected. The animation does the rest — the warp just corrects the last bit of spacing. </w:t>
      </w:r>
    </w:p>
    <w:p w14:paraId="319F08FD">
      <w:r>
        <w:rPr>
          <w:b/>
          <w:color w:val="0E7C66"/>
          <w:sz w:val="19"/>
        </w:rPr>
        <w:t>06 / Where It Would Go Next</w:t>
      </w:r>
    </w:p>
    <w:p w14:paraId="54DF8EE6">
      <w:pPr>
        <w:pStyle w:val="4"/>
      </w:pPr>
      <w:r>
        <w:t>The experiment's open threads</w:t>
      </w:r>
    </w:p>
    <w:p w14:paraId="1B0B8DBD">
      <w:r>
        <w:rPr>
          <w:b/>
          <w:color w:val="C03030"/>
          <w:sz w:val="18"/>
        </w:rPr>
        <w:t>WHAT'S MISSING</w:t>
      </w:r>
    </w:p>
    <w:p w14:paraId="79465258">
      <w:r>
        <w:rPr>
          <w:b w:val="0"/>
          <w:i w:val="0"/>
        </w:rPr>
        <w:t xml:space="preserve"> It's explicitly unfinished. The obvious next systems are the ones a fuller combat loop needs: archery, stealth / backstab damage, a weapon inventory with swapping, weapons degrading with use, hand-to-hand, and throwable weapons. </w:t>
      </w:r>
    </w:p>
    <w:p w14:paraId="773B463B">
      <w:r>
        <w:rPr>
          <w:b/>
          <w:color w:val="0E7C66"/>
          <w:sz w:val="18"/>
        </w:rPr>
        <w:t>THE DIRECTION</w:t>
      </w:r>
    </w:p>
    <w:p w14:paraId="523CBEC6">
      <w:r>
        <w:rPr>
          <w:b w:val="0"/>
          <w:i w:val="0"/>
        </w:rPr>
        <w:t xml:space="preserve"> Most of these want the base class broken into components first — a combatant component, a weapon-handler component — so archery and hand-to-hand aren't </w:t>
      </w:r>
      <w:r>
        <w:rPr>
          <w:rFonts w:ascii="Consolas" w:hAnsi="Consolas"/>
          <w:b w:val="0"/>
          <w:i w:val="0"/>
        </w:rPr>
        <w:t>if</w:t>
      </w:r>
      <w:r>
        <w:rPr>
          <w:b w:val="0"/>
          <w:i w:val="0"/>
        </w:rPr>
        <w:t xml:space="preserve"> branches inside one </w:t>
      </w:r>
      <w:r>
        <w:rPr>
          <w:rFonts w:ascii="Consolas" w:hAnsi="Consolas"/>
          <w:b w:val="0"/>
          <w:i w:val="0"/>
        </w:rPr>
        <w:t>Attack()</w:t>
      </w:r>
      <w:r>
        <w:rPr>
          <w:b w:val="0"/>
          <w:i w:val="0"/>
        </w:rPr>
        <w:t xml:space="preserve">. The group AI would move to a proper coordinator that assigns roles (flankers, a pusher) instead of just broadcasting a target. Those two refactors unblock most of the list.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05038D"/>
    <w:rsid w:val="4E760E28"/>
    <w:rsid w:val="5D0407BB"/>
    <w:rsid w:val="6D6175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159</Words>
  <Characters>1060</Characters>
  <Lines>0</Lines>
  <Paragraphs>0</Paragraphs>
  <TotalTime>156</TotalTime>
  <ScaleCrop>false</ScaleCrop>
  <LinksUpToDate>false</LinksUpToDate>
  <CharactersWithSpaces>1200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Narendran Karthikeyan</cp:lastModifiedBy>
  <dcterms:modified xsi:type="dcterms:W3CDTF">2026-09-08T16:39:31Z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eyJoZGlkIjoiZTc5Yzg4YzlhNjFjZDU0NjQ0YzZmNzk0MzI3MjIzOTgiLCJ1c2VySWQiOiI1NjcxMzc5MTQ4NjgifQ==</vt:lpwstr>
  </property>
  <property fmtid="{D5CDD505-2E9C-101B-9397-08002B2CF9AE}" pid="3" name="KSOProductBuildVer">
    <vt:lpwstr>1033-12.1.0.28485</vt:lpwstr>
  </property>
  <property fmtid="{D5CDD505-2E9C-101B-9397-08002B2CF9AE}" pid="4" name="ICV">
    <vt:lpwstr>0A642CFE79DE400E874BFD64E6CE8A2F_12</vt:lpwstr>
  </property>
</Properties>
</file>